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330E7">
      <w:pPr>
        <w:bidi w:val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Vocabulary Meanings</w:t>
      </w:r>
    </w:p>
    <w:tbl>
      <w:tblPr>
        <w:tblStyle w:val="35"/>
        <w:tblW w:w="101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1"/>
        <w:gridCol w:w="6767"/>
      </w:tblGrid>
      <w:tr w14:paraId="43C05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71782E68">
            <w:pPr>
              <w:spacing w:after="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Vocabulary</w:t>
            </w:r>
          </w:p>
        </w:tc>
        <w:tc>
          <w:tcPr>
            <w:tcW w:w="6767" w:type="dxa"/>
          </w:tcPr>
          <w:p w14:paraId="06A5043A">
            <w:pPr>
              <w:spacing w:after="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14:paraId="6939E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2D5BB0B7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Undeniably</w:t>
            </w:r>
          </w:p>
        </w:tc>
        <w:tc>
          <w:tcPr>
            <w:tcW w:w="6767" w:type="dxa"/>
          </w:tcPr>
          <w:p w14:paraId="1FEFCAFC">
            <w:pPr>
              <w:spacing w:after="0" w:line="360" w:lineRule="auto"/>
            </w:pPr>
            <w:r>
              <w:t>In a way that cannot be denied or questioned.</w:t>
            </w:r>
          </w:p>
        </w:tc>
      </w:tr>
      <w:tr w14:paraId="476F0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1AA44626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Technological innovation</w:t>
            </w:r>
          </w:p>
        </w:tc>
        <w:tc>
          <w:tcPr>
            <w:tcW w:w="6767" w:type="dxa"/>
          </w:tcPr>
          <w:p w14:paraId="5F231014">
            <w:pPr>
              <w:spacing w:after="0" w:line="360" w:lineRule="auto"/>
            </w:pPr>
            <w:r>
              <w:t>The creation or improvement of technology.</w:t>
            </w:r>
          </w:p>
        </w:tc>
      </w:tr>
      <w:tr w14:paraId="37380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05C3ADFD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Transformed</w:t>
            </w:r>
          </w:p>
        </w:tc>
        <w:tc>
          <w:tcPr>
            <w:tcW w:w="6767" w:type="dxa"/>
          </w:tcPr>
          <w:p w14:paraId="35A947A9">
            <w:pPr>
              <w:spacing w:after="0" w:line="360" w:lineRule="auto"/>
            </w:pPr>
            <w:r>
              <w:t>Changed completely or significantly.</w:t>
            </w:r>
          </w:p>
        </w:tc>
      </w:tr>
      <w:tr w14:paraId="3BD6E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628FE102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Enhancing</w:t>
            </w:r>
          </w:p>
        </w:tc>
        <w:tc>
          <w:tcPr>
            <w:tcW w:w="6767" w:type="dxa"/>
          </w:tcPr>
          <w:p w14:paraId="3822DE49">
            <w:pPr>
              <w:spacing w:after="0" w:line="360" w:lineRule="auto"/>
            </w:pPr>
            <w:r>
              <w:t>Improving or making something better.</w:t>
            </w:r>
          </w:p>
        </w:tc>
      </w:tr>
      <w:tr w14:paraId="24191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05C51424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Streamlining</w:t>
            </w:r>
          </w:p>
        </w:tc>
        <w:tc>
          <w:tcPr>
            <w:tcW w:w="6767" w:type="dxa"/>
          </w:tcPr>
          <w:p w14:paraId="023EB687">
            <w:pPr>
              <w:spacing w:after="0" w:line="360" w:lineRule="auto"/>
            </w:pPr>
            <w:r>
              <w:t>Making a process more efficient and simpler.</w:t>
            </w:r>
          </w:p>
        </w:tc>
      </w:tr>
      <w:tr w14:paraId="71B05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629988F1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Industries</w:t>
            </w:r>
          </w:p>
        </w:tc>
        <w:tc>
          <w:tcPr>
            <w:tcW w:w="6767" w:type="dxa"/>
          </w:tcPr>
          <w:p w14:paraId="3F601D81">
            <w:pPr>
              <w:spacing w:after="0" w:line="360" w:lineRule="auto"/>
            </w:pPr>
            <w:r>
              <w:t>Businesses or sectors that produce goods or services.</w:t>
            </w:r>
          </w:p>
        </w:tc>
      </w:tr>
      <w:tr w14:paraId="3BD6A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73EE9C1B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Expanding</w:t>
            </w:r>
          </w:p>
        </w:tc>
        <w:tc>
          <w:tcPr>
            <w:tcW w:w="6767" w:type="dxa"/>
          </w:tcPr>
          <w:p w14:paraId="3FE66CEA">
            <w:pPr>
              <w:spacing w:after="0" w:line="360" w:lineRule="auto"/>
            </w:pPr>
            <w:r>
              <w:t>Increasing in size, number, or scope.</w:t>
            </w:r>
          </w:p>
        </w:tc>
      </w:tr>
      <w:tr w14:paraId="6F7CA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11A3B3EE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Access</w:t>
            </w:r>
          </w:p>
        </w:tc>
        <w:tc>
          <w:tcPr>
            <w:tcW w:w="6767" w:type="dxa"/>
          </w:tcPr>
          <w:p w14:paraId="27F63EBD">
            <w:pPr>
              <w:spacing w:after="0" w:line="360" w:lineRule="auto"/>
            </w:pPr>
            <w:r>
              <w:t>The opportunity or ability to use or obtain something.</w:t>
            </w:r>
          </w:p>
        </w:tc>
      </w:tr>
      <w:tr w14:paraId="08FD8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14F20C8E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Simultaneously</w:t>
            </w:r>
          </w:p>
        </w:tc>
        <w:tc>
          <w:tcPr>
            <w:tcW w:w="6767" w:type="dxa"/>
          </w:tcPr>
          <w:p w14:paraId="504A784A">
            <w:pPr>
              <w:spacing w:after="0" w:line="360" w:lineRule="auto"/>
            </w:pPr>
            <w:r>
              <w:t>At the same time.</w:t>
            </w:r>
          </w:p>
        </w:tc>
      </w:tr>
      <w:tr w14:paraId="256A5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021B8550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Introduced</w:t>
            </w:r>
          </w:p>
        </w:tc>
        <w:tc>
          <w:tcPr>
            <w:tcW w:w="6767" w:type="dxa"/>
          </w:tcPr>
          <w:p w14:paraId="6C8DFB11">
            <w:pPr>
              <w:spacing w:after="0" w:line="360" w:lineRule="auto"/>
            </w:pPr>
            <w:r>
              <w:t>Brought something new into use or existence.</w:t>
            </w:r>
          </w:p>
        </w:tc>
      </w:tr>
      <w:tr w14:paraId="2A9A4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1AFF5BEF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Complex</w:t>
            </w:r>
          </w:p>
        </w:tc>
        <w:tc>
          <w:tcPr>
            <w:tcW w:w="6767" w:type="dxa"/>
          </w:tcPr>
          <w:p w14:paraId="21A0C44B">
            <w:pPr>
              <w:spacing w:after="0" w:line="360" w:lineRule="auto"/>
            </w:pPr>
            <w:r>
              <w:t>Difficult to understand because it has many parts.</w:t>
            </w:r>
          </w:p>
        </w:tc>
      </w:tr>
      <w:tr w14:paraId="2E41F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54A2E80C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Challenges</w:t>
            </w:r>
          </w:p>
        </w:tc>
        <w:tc>
          <w:tcPr>
            <w:tcW w:w="6767" w:type="dxa"/>
          </w:tcPr>
          <w:p w14:paraId="68DDB1DE">
            <w:pPr>
              <w:spacing w:after="0" w:line="360" w:lineRule="auto"/>
            </w:pPr>
            <w:r>
              <w:t>Difficult situations or problems that require effort to overcome.</w:t>
            </w:r>
          </w:p>
        </w:tc>
      </w:tr>
      <w:tr w14:paraId="5AB35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285A2CEA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Overlooked</w:t>
            </w:r>
          </w:p>
        </w:tc>
        <w:tc>
          <w:tcPr>
            <w:tcW w:w="6767" w:type="dxa"/>
          </w:tcPr>
          <w:p w14:paraId="5AC81F42">
            <w:pPr>
              <w:spacing w:after="0" w:line="360" w:lineRule="auto"/>
            </w:pPr>
            <w:r>
              <w:t>Ignored or not given enough attention.</w:t>
            </w:r>
          </w:p>
        </w:tc>
      </w:tr>
      <w:tr w14:paraId="2EF56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3A4ED079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Widespread</w:t>
            </w:r>
          </w:p>
        </w:tc>
        <w:tc>
          <w:tcPr>
            <w:tcW w:w="6767" w:type="dxa"/>
          </w:tcPr>
          <w:p w14:paraId="59EEFFB3">
            <w:pPr>
              <w:spacing w:after="0" w:line="360" w:lineRule="auto"/>
            </w:pPr>
            <w:r>
              <w:t>Existing or happening in many places or among many people.</w:t>
            </w:r>
          </w:p>
        </w:tc>
      </w:tr>
      <w:tr w14:paraId="01A5C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48CB599E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Dependence</w:t>
            </w:r>
          </w:p>
        </w:tc>
        <w:tc>
          <w:tcPr>
            <w:tcW w:w="6767" w:type="dxa"/>
          </w:tcPr>
          <w:p w14:paraId="3D0265F8">
            <w:pPr>
              <w:spacing w:after="0" w:line="360" w:lineRule="auto"/>
            </w:pPr>
            <w:r>
              <w:t>The state of relying on someone or something.</w:t>
            </w:r>
          </w:p>
        </w:tc>
      </w:tr>
      <w:tr w14:paraId="69CCB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1373840A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Diminished</w:t>
            </w:r>
          </w:p>
        </w:tc>
        <w:tc>
          <w:tcPr>
            <w:tcW w:w="6767" w:type="dxa"/>
          </w:tcPr>
          <w:p w14:paraId="756EF0CA">
            <w:pPr>
              <w:spacing w:after="0" w:line="360" w:lineRule="auto"/>
            </w:pPr>
            <w:r>
              <w:t>Reduced or made smaller in amount or importance.</w:t>
            </w:r>
          </w:p>
        </w:tc>
      </w:tr>
      <w:tr w14:paraId="62CB7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5F6E736B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Face-to-face interaction</w:t>
            </w:r>
          </w:p>
        </w:tc>
        <w:tc>
          <w:tcPr>
            <w:tcW w:w="6767" w:type="dxa"/>
          </w:tcPr>
          <w:p w14:paraId="53D7FE43">
            <w:pPr>
              <w:spacing w:after="0" w:line="360" w:lineRule="auto"/>
            </w:pPr>
            <w:r>
              <w:t>Communication between people who are physically together.</w:t>
            </w:r>
          </w:p>
        </w:tc>
      </w:tr>
      <w:tr w14:paraId="3FF39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4A89DDD7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Contributing to</w:t>
            </w:r>
          </w:p>
        </w:tc>
        <w:tc>
          <w:tcPr>
            <w:tcW w:w="6767" w:type="dxa"/>
          </w:tcPr>
          <w:p w14:paraId="05078EE5">
            <w:pPr>
              <w:spacing w:after="0" w:line="360" w:lineRule="auto"/>
            </w:pPr>
            <w:r>
              <w:t>Helping to cause something.</w:t>
            </w:r>
          </w:p>
        </w:tc>
      </w:tr>
      <w:tr w14:paraId="03503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3AD9821A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Social isolation</w:t>
            </w:r>
          </w:p>
        </w:tc>
        <w:tc>
          <w:tcPr>
            <w:tcW w:w="6767" w:type="dxa"/>
          </w:tcPr>
          <w:p w14:paraId="57322965">
            <w:pPr>
              <w:spacing w:after="0" w:line="360" w:lineRule="auto"/>
            </w:pPr>
            <w:r>
              <w:t>A state of having little or no social contact with others.</w:t>
            </w:r>
          </w:p>
        </w:tc>
      </w:tr>
      <w:tr w14:paraId="192E2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4F72F4CE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Unprecedented</w:t>
            </w:r>
          </w:p>
        </w:tc>
        <w:tc>
          <w:tcPr>
            <w:tcW w:w="6767" w:type="dxa"/>
          </w:tcPr>
          <w:p w14:paraId="60680872">
            <w:pPr>
              <w:spacing w:after="0" w:line="360" w:lineRule="auto"/>
            </w:pPr>
            <w:r>
              <w:t>Never having happened or existed before.</w:t>
            </w:r>
          </w:p>
        </w:tc>
      </w:tr>
      <w:tr w14:paraId="567B6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1103D98B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Global connectivity</w:t>
            </w:r>
          </w:p>
        </w:tc>
        <w:tc>
          <w:tcPr>
            <w:tcW w:w="6767" w:type="dxa"/>
          </w:tcPr>
          <w:p w14:paraId="03080A78">
            <w:pPr>
              <w:spacing w:after="0" w:line="360" w:lineRule="auto"/>
            </w:pPr>
            <w:r>
              <w:t>The ability of people around the world to communicate and connect.</w:t>
            </w:r>
          </w:p>
        </w:tc>
      </w:tr>
      <w:tr w14:paraId="65D9A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1508D47C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Artificial intelligence (AI)</w:t>
            </w:r>
          </w:p>
        </w:tc>
        <w:tc>
          <w:tcPr>
            <w:tcW w:w="6767" w:type="dxa"/>
          </w:tcPr>
          <w:p w14:paraId="5AC7FB6F">
            <w:pPr>
              <w:spacing w:after="0" w:line="360" w:lineRule="auto"/>
            </w:pPr>
            <w:r>
              <w:t>Computer systems that can perform tasks requiring human intelligence.</w:t>
            </w:r>
          </w:p>
        </w:tc>
      </w:tr>
      <w:tr w14:paraId="5B2D0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3A509BC5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Sparked</w:t>
            </w:r>
          </w:p>
        </w:tc>
        <w:tc>
          <w:tcPr>
            <w:tcW w:w="6767" w:type="dxa"/>
          </w:tcPr>
          <w:p w14:paraId="1445ECFC">
            <w:pPr>
              <w:spacing w:after="0" w:line="360" w:lineRule="auto"/>
            </w:pPr>
            <w:r>
              <w:t>Caused or triggered something to happen.</w:t>
            </w:r>
          </w:p>
        </w:tc>
      </w:tr>
      <w:tr w14:paraId="1E185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316ED75B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Ethical debates</w:t>
            </w:r>
          </w:p>
        </w:tc>
        <w:tc>
          <w:tcPr>
            <w:tcW w:w="6767" w:type="dxa"/>
          </w:tcPr>
          <w:p w14:paraId="220721D8">
            <w:pPr>
              <w:spacing w:after="0" w:line="360" w:lineRule="auto"/>
            </w:pPr>
            <w:r>
              <w:t>Discussions about what is morally right or wrong.</w:t>
            </w:r>
          </w:p>
        </w:tc>
      </w:tr>
      <w:tr w14:paraId="3D0A6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099843F5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Privacy</w:t>
            </w:r>
          </w:p>
        </w:tc>
        <w:tc>
          <w:tcPr>
            <w:tcW w:w="6767" w:type="dxa"/>
          </w:tcPr>
          <w:p w14:paraId="2AF66C1E">
            <w:pPr>
              <w:spacing w:after="0" w:line="360" w:lineRule="auto"/>
            </w:pPr>
            <w:r>
              <w:t>The right to keep personal information secret.</w:t>
            </w:r>
          </w:p>
        </w:tc>
      </w:tr>
      <w:tr w14:paraId="1B4D9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441223AB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Accountability</w:t>
            </w:r>
          </w:p>
        </w:tc>
        <w:tc>
          <w:tcPr>
            <w:tcW w:w="6767" w:type="dxa"/>
          </w:tcPr>
          <w:p w14:paraId="7D2379FC">
            <w:pPr>
              <w:spacing w:after="0" w:line="360" w:lineRule="auto"/>
            </w:pPr>
            <w:r>
              <w:t>The responsibility for one's actions or decisions.</w:t>
            </w:r>
          </w:p>
        </w:tc>
      </w:tr>
      <w:tr w14:paraId="27E66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5B2C077C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Advocates</w:t>
            </w:r>
          </w:p>
        </w:tc>
        <w:tc>
          <w:tcPr>
            <w:tcW w:w="6767" w:type="dxa"/>
          </w:tcPr>
          <w:p w14:paraId="07DF68F5">
            <w:pPr>
              <w:spacing w:after="0" w:line="360" w:lineRule="auto"/>
            </w:pPr>
            <w:r>
              <w:t>People who publicly support or recommend something.</w:t>
            </w:r>
          </w:p>
        </w:tc>
      </w:tr>
      <w:tr w14:paraId="7DF62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6853FA5F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Foster</w:t>
            </w:r>
          </w:p>
        </w:tc>
        <w:tc>
          <w:tcPr>
            <w:tcW w:w="6767" w:type="dxa"/>
          </w:tcPr>
          <w:p w14:paraId="18B8E9C1">
            <w:pPr>
              <w:spacing w:after="0" w:line="360" w:lineRule="auto"/>
            </w:pPr>
            <w:r>
              <w:t>To encourage or promote development.</w:t>
            </w:r>
          </w:p>
        </w:tc>
      </w:tr>
      <w:tr w14:paraId="6FB3B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4E409DB2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Efficiency</w:t>
            </w:r>
          </w:p>
        </w:tc>
        <w:tc>
          <w:tcPr>
            <w:tcW w:w="6767" w:type="dxa"/>
          </w:tcPr>
          <w:p w14:paraId="614CACF6">
            <w:pPr>
              <w:spacing w:after="0" w:line="360" w:lineRule="auto"/>
            </w:pPr>
            <w:r>
              <w:t>The ability to do something well with little waste.</w:t>
            </w:r>
          </w:p>
        </w:tc>
      </w:tr>
      <w:tr w14:paraId="61119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0233A5BB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Economic growth</w:t>
            </w:r>
          </w:p>
        </w:tc>
        <w:tc>
          <w:tcPr>
            <w:tcW w:w="6767" w:type="dxa"/>
          </w:tcPr>
          <w:p w14:paraId="2401CD79">
            <w:pPr>
              <w:spacing w:after="0" w:line="360" w:lineRule="auto"/>
            </w:pPr>
            <w:r>
              <w:t>An increase in a country's production of goods and services.</w:t>
            </w:r>
          </w:p>
        </w:tc>
      </w:tr>
      <w:tr w14:paraId="75389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5635B1F1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Critics</w:t>
            </w:r>
          </w:p>
        </w:tc>
        <w:tc>
          <w:tcPr>
            <w:tcW w:w="6767" w:type="dxa"/>
          </w:tcPr>
          <w:p w14:paraId="3F643CB8">
            <w:pPr>
              <w:spacing w:after="0" w:line="360" w:lineRule="auto"/>
            </w:pPr>
            <w:r>
              <w:t>People who express negative opinions or point out problems.</w:t>
            </w:r>
          </w:p>
        </w:tc>
      </w:tr>
      <w:tr w14:paraId="05E12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13891EAC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Contend</w:t>
            </w:r>
          </w:p>
        </w:tc>
        <w:tc>
          <w:tcPr>
            <w:tcW w:w="6767" w:type="dxa"/>
          </w:tcPr>
          <w:p w14:paraId="18FFC5AB">
            <w:pPr>
              <w:spacing w:after="0" w:line="360" w:lineRule="auto"/>
            </w:pPr>
            <w:r>
              <w:t>To argue or claim something.</w:t>
            </w:r>
          </w:p>
        </w:tc>
      </w:tr>
      <w:tr w14:paraId="6C13C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507BE8EA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Excessive</w:t>
            </w:r>
          </w:p>
        </w:tc>
        <w:tc>
          <w:tcPr>
            <w:tcW w:w="6767" w:type="dxa"/>
          </w:tcPr>
          <w:p w14:paraId="3156F83C">
            <w:pPr>
              <w:spacing w:after="0" w:line="360" w:lineRule="auto"/>
            </w:pPr>
            <w:r>
              <w:t>More than necessary or reasonable.</w:t>
            </w:r>
          </w:p>
        </w:tc>
      </w:tr>
      <w:tr w14:paraId="3C1A5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186AD616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Reliance</w:t>
            </w:r>
          </w:p>
        </w:tc>
        <w:tc>
          <w:tcPr>
            <w:tcW w:w="6767" w:type="dxa"/>
          </w:tcPr>
          <w:p w14:paraId="6B636A1D">
            <w:pPr>
              <w:spacing w:after="0" w:line="360" w:lineRule="auto"/>
            </w:pPr>
            <w:r>
              <w:t>Dependence on someone or something.</w:t>
            </w:r>
          </w:p>
        </w:tc>
      </w:tr>
      <w:tr w14:paraId="60056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634D98FA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Erode</w:t>
            </w:r>
          </w:p>
        </w:tc>
        <w:tc>
          <w:tcPr>
            <w:tcW w:w="6767" w:type="dxa"/>
          </w:tcPr>
          <w:p w14:paraId="2B7A75B6">
            <w:pPr>
              <w:spacing w:after="0" w:line="360" w:lineRule="auto"/>
            </w:pPr>
            <w:r>
              <w:t>To gradually weaken or reduce.</w:t>
            </w:r>
          </w:p>
        </w:tc>
      </w:tr>
      <w:tr w14:paraId="29CFA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2E87371D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Critical thinking</w:t>
            </w:r>
          </w:p>
        </w:tc>
        <w:tc>
          <w:tcPr>
            <w:tcW w:w="6767" w:type="dxa"/>
          </w:tcPr>
          <w:p w14:paraId="3EA0145F">
            <w:pPr>
              <w:spacing w:after="0" w:line="360" w:lineRule="auto"/>
            </w:pPr>
            <w:r>
              <w:t>The ability to analyze information logically.</w:t>
            </w:r>
          </w:p>
        </w:tc>
      </w:tr>
      <w:tr w14:paraId="3C1E1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44C16DB0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Creativity</w:t>
            </w:r>
          </w:p>
        </w:tc>
        <w:tc>
          <w:tcPr>
            <w:tcW w:w="6767" w:type="dxa"/>
          </w:tcPr>
          <w:p w14:paraId="2064B803">
            <w:pPr>
              <w:spacing w:after="0" w:line="360" w:lineRule="auto"/>
            </w:pPr>
            <w:r>
              <w:t>The ability to produce original ideas.</w:t>
            </w:r>
          </w:p>
        </w:tc>
      </w:tr>
      <w:tr w14:paraId="2CE78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6E66A799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Interpersonal skills</w:t>
            </w:r>
          </w:p>
        </w:tc>
        <w:tc>
          <w:tcPr>
            <w:tcW w:w="6767" w:type="dxa"/>
          </w:tcPr>
          <w:p w14:paraId="375A01E3">
            <w:pPr>
              <w:spacing w:after="0" w:line="360" w:lineRule="auto"/>
            </w:pPr>
            <w:r>
              <w:t>Skills for communicating effectively with others.</w:t>
            </w:r>
          </w:p>
        </w:tc>
      </w:tr>
      <w:tr w14:paraId="6050E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528C16CF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Consequently</w:t>
            </w:r>
          </w:p>
        </w:tc>
        <w:tc>
          <w:tcPr>
            <w:tcW w:w="6767" w:type="dxa"/>
          </w:tcPr>
          <w:p w14:paraId="5E32F88B">
            <w:pPr>
              <w:spacing w:after="0" w:line="360" w:lineRule="auto"/>
            </w:pPr>
            <w:r>
              <w:t>As a result.</w:t>
            </w:r>
          </w:p>
        </w:tc>
      </w:tr>
      <w:tr w14:paraId="493BC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1F011920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Collaborate</w:t>
            </w:r>
          </w:p>
        </w:tc>
        <w:tc>
          <w:tcPr>
            <w:tcW w:w="6767" w:type="dxa"/>
          </w:tcPr>
          <w:p w14:paraId="38026988">
            <w:pPr>
              <w:spacing w:after="0" w:line="360" w:lineRule="auto"/>
            </w:pPr>
            <w:r>
              <w:t>To work together.</w:t>
            </w:r>
          </w:p>
        </w:tc>
      </w:tr>
      <w:tr w14:paraId="7CC5B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7A0BC7BA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Establish</w:t>
            </w:r>
          </w:p>
        </w:tc>
        <w:tc>
          <w:tcPr>
            <w:tcW w:w="6767" w:type="dxa"/>
          </w:tcPr>
          <w:p w14:paraId="588086DD">
            <w:pPr>
              <w:spacing w:after="0" w:line="360" w:lineRule="auto"/>
            </w:pPr>
            <w:r>
              <w:t>To create or set up.</w:t>
            </w:r>
          </w:p>
        </w:tc>
      </w:tr>
      <w:tr w14:paraId="58885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04A69FA3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Balanced policies</w:t>
            </w:r>
          </w:p>
        </w:tc>
        <w:tc>
          <w:tcPr>
            <w:tcW w:w="6767" w:type="dxa"/>
          </w:tcPr>
          <w:p w14:paraId="538256DD">
            <w:pPr>
              <w:spacing w:after="0" w:line="360" w:lineRule="auto"/>
            </w:pPr>
            <w:r>
              <w:t>Rules that fairly consider different needs.</w:t>
            </w:r>
          </w:p>
        </w:tc>
      </w:tr>
      <w:tr w14:paraId="08B3E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1E9A9B42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Safeguarding</w:t>
            </w:r>
          </w:p>
        </w:tc>
        <w:tc>
          <w:tcPr>
            <w:tcW w:w="6767" w:type="dxa"/>
          </w:tcPr>
          <w:p w14:paraId="4D895933">
            <w:pPr>
              <w:spacing w:after="0" w:line="360" w:lineRule="auto"/>
            </w:pPr>
            <w:r>
              <w:t>Protecting from harm.</w:t>
            </w:r>
          </w:p>
        </w:tc>
      </w:tr>
      <w:tr w14:paraId="5622D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281C1A20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Individual well-being</w:t>
            </w:r>
          </w:p>
        </w:tc>
        <w:tc>
          <w:tcPr>
            <w:tcW w:w="6767" w:type="dxa"/>
          </w:tcPr>
          <w:p w14:paraId="6F9FB7F7">
            <w:pPr>
              <w:spacing w:after="0" w:line="360" w:lineRule="auto"/>
            </w:pPr>
            <w:r>
              <w:t>A person's overall health and happiness.</w:t>
            </w:r>
          </w:p>
        </w:tc>
      </w:tr>
      <w:tr w14:paraId="40B2A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66DFD7AD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Preserving</w:t>
            </w:r>
          </w:p>
        </w:tc>
        <w:tc>
          <w:tcPr>
            <w:tcW w:w="6767" w:type="dxa"/>
          </w:tcPr>
          <w:p w14:paraId="628EACEA">
            <w:pPr>
              <w:spacing w:after="0" w:line="360" w:lineRule="auto"/>
            </w:pPr>
            <w:r>
              <w:t>Protecting so something continues to exist.</w:t>
            </w:r>
          </w:p>
        </w:tc>
      </w:tr>
      <w:tr w14:paraId="78861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1" w:type="dxa"/>
          </w:tcPr>
          <w:p w14:paraId="1BBBA72E">
            <w:pPr>
              <w:numPr>
                <w:ilvl w:val="0"/>
                <w:numId w:val="7"/>
              </w:numPr>
              <w:spacing w:after="0" w:line="360" w:lineRule="auto"/>
              <w:ind w:left="425" w:leftChars="0" w:hanging="425" w:firstLineChars="0"/>
            </w:pPr>
            <w:r>
              <w:t>Fundamental values</w:t>
            </w:r>
          </w:p>
        </w:tc>
        <w:tc>
          <w:tcPr>
            <w:tcW w:w="6767" w:type="dxa"/>
          </w:tcPr>
          <w:p w14:paraId="0F9D8E78">
            <w:pPr>
              <w:spacing w:after="0" w:line="360" w:lineRule="auto"/>
            </w:pPr>
            <w:r>
              <w:t>Basic principles or beliefs.</w:t>
            </w:r>
          </w:p>
        </w:tc>
      </w:tr>
    </w:tbl>
    <w:p w14:paraId="48A3FD03">
      <w:bookmarkStart w:id="0" w:name="_GoBack"/>
      <w:bookmarkEnd w:id="0"/>
    </w:p>
    <w:sectPr>
      <w:footerReference r:id="rId5" w:type="default"/>
      <w:pgSz w:w="12240" w:h="15840"/>
      <w:pgMar w:top="340" w:right="1800" w:bottom="320" w:left="7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E4B123">
    <w:pPr>
      <w:pStyle w:val="18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4FB228">
                          <w:pPr>
                            <w:pStyle w:val="1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94FB228">
                    <w:pPr>
                      <w:pStyle w:val="1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217C61"/>
    <w:multiLevelType w:val="singleLevel"/>
    <w:tmpl w:val="8B217C6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2A7EC4"/>
    <w:rsid w:val="49F0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368</Words>
  <Characters>2281</Characters>
  <Lines>0</Lines>
  <Paragraphs>0</Paragraphs>
  <TotalTime>19</TotalTime>
  <ScaleCrop>false</ScaleCrop>
  <LinksUpToDate>false</LinksUpToDate>
  <CharactersWithSpaces>2554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Ms. Rao</cp:lastModifiedBy>
  <dcterms:modified xsi:type="dcterms:W3CDTF">2026-09-08T22:51:32Z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eyJoZGlkIjoiODMxMzVhODk1ODIxMzU3MmUyMWI0NDUzMGI0OTdkOTQiLCJ1c2VySWQiOiIxOTQxOTA2NjUxMDA1In0=</vt:lpwstr>
  </property>
  <property fmtid="{D5CDD505-2E9C-101B-9397-08002B2CF9AE}" pid="3" name="KSOProductBuildVer">
    <vt:lpwstr>1033-12.1.0.28485</vt:lpwstr>
  </property>
  <property fmtid="{D5CDD505-2E9C-101B-9397-08002B2CF9AE}" pid="4" name="ICV">
    <vt:lpwstr>CE38FA57434C4DCCB15F57F46FBFB66C_12</vt:lpwstr>
  </property>
</Properties>
</file>