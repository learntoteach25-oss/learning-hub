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846E2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Commonly Mispronounced and Misspelled English Words</w:t>
      </w:r>
    </w:p>
    <w:tbl>
      <w:tblPr>
        <w:tblStyle w:val="35"/>
        <w:tblW w:w="101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1702"/>
        <w:gridCol w:w="1700"/>
        <w:gridCol w:w="1672"/>
        <w:gridCol w:w="2963"/>
      </w:tblGrid>
      <w:tr w14:paraId="00A3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4CAAD31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728" w:type="dxa"/>
          </w:tcPr>
          <w:p w14:paraId="552098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Pronunciation</w:t>
            </w:r>
          </w:p>
        </w:tc>
        <w:tc>
          <w:tcPr>
            <w:tcW w:w="1728" w:type="dxa"/>
          </w:tcPr>
          <w:p w14:paraId="55D697A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Common Misspelling</w:t>
            </w:r>
          </w:p>
        </w:tc>
        <w:tc>
          <w:tcPr>
            <w:tcW w:w="1728" w:type="dxa"/>
          </w:tcPr>
          <w:p w14:paraId="591FE0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3209" w:type="dxa"/>
          </w:tcPr>
          <w:p w14:paraId="31B67C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Example Sentence</w:t>
            </w:r>
          </w:p>
        </w:tc>
      </w:tr>
      <w:tr w14:paraId="49F9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1304098A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Accommodation</w:t>
            </w:r>
          </w:p>
        </w:tc>
        <w:tc>
          <w:tcPr>
            <w:tcW w:w="1728" w:type="dxa"/>
          </w:tcPr>
          <w:p w14:paraId="255801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uh-kom-uh-DAY-shun</w:t>
            </w:r>
          </w:p>
        </w:tc>
        <w:tc>
          <w:tcPr>
            <w:tcW w:w="1728" w:type="dxa"/>
          </w:tcPr>
          <w:p w14:paraId="5A456E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accomodation, acommodation</w:t>
            </w:r>
          </w:p>
        </w:tc>
        <w:tc>
          <w:tcPr>
            <w:tcW w:w="1728" w:type="dxa"/>
          </w:tcPr>
          <w:p w14:paraId="01E156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place to stay</w:t>
            </w:r>
          </w:p>
        </w:tc>
        <w:tc>
          <w:tcPr>
            <w:tcW w:w="3209" w:type="dxa"/>
          </w:tcPr>
          <w:p w14:paraId="059E58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 booked accommodation near the beach.</w:t>
            </w:r>
          </w:p>
        </w:tc>
      </w:tr>
      <w:tr w14:paraId="40985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56047B3C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Definitely</w:t>
            </w:r>
          </w:p>
        </w:tc>
        <w:tc>
          <w:tcPr>
            <w:tcW w:w="1728" w:type="dxa"/>
          </w:tcPr>
          <w:p w14:paraId="5D0E82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DEF-in-it-lee</w:t>
            </w:r>
          </w:p>
        </w:tc>
        <w:tc>
          <w:tcPr>
            <w:tcW w:w="1728" w:type="dxa"/>
          </w:tcPr>
          <w:p w14:paraId="1203B2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definately, definitly</w:t>
            </w:r>
          </w:p>
        </w:tc>
        <w:tc>
          <w:tcPr>
            <w:tcW w:w="1728" w:type="dxa"/>
          </w:tcPr>
          <w:p w14:paraId="1C8F85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Certainly</w:t>
            </w:r>
          </w:p>
        </w:tc>
        <w:tc>
          <w:tcPr>
            <w:tcW w:w="3209" w:type="dxa"/>
          </w:tcPr>
          <w:p w14:paraId="773695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 will definitely attend the meeting.</w:t>
            </w:r>
          </w:p>
        </w:tc>
      </w:tr>
      <w:tr w14:paraId="53DF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481CBB16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February</w:t>
            </w:r>
          </w:p>
        </w:tc>
        <w:tc>
          <w:tcPr>
            <w:tcW w:w="1728" w:type="dxa"/>
          </w:tcPr>
          <w:p w14:paraId="294694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FEB-roo-er-ee</w:t>
            </w:r>
          </w:p>
        </w:tc>
        <w:tc>
          <w:tcPr>
            <w:tcW w:w="1728" w:type="dxa"/>
          </w:tcPr>
          <w:p w14:paraId="7FFBF1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Febuary</w:t>
            </w:r>
          </w:p>
        </w:tc>
        <w:tc>
          <w:tcPr>
            <w:tcW w:w="1728" w:type="dxa"/>
          </w:tcPr>
          <w:p w14:paraId="7000E9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Second month</w:t>
            </w:r>
          </w:p>
        </w:tc>
        <w:tc>
          <w:tcPr>
            <w:tcW w:w="3209" w:type="dxa"/>
          </w:tcPr>
          <w:p w14:paraId="25B583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February is the shortest month.</w:t>
            </w:r>
          </w:p>
        </w:tc>
      </w:tr>
      <w:tr w14:paraId="4E9D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3985E1DC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Library</w:t>
            </w:r>
          </w:p>
        </w:tc>
        <w:tc>
          <w:tcPr>
            <w:tcW w:w="1728" w:type="dxa"/>
          </w:tcPr>
          <w:p w14:paraId="4571F1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LY-brer-ee</w:t>
            </w:r>
          </w:p>
        </w:tc>
        <w:tc>
          <w:tcPr>
            <w:tcW w:w="1728" w:type="dxa"/>
          </w:tcPr>
          <w:p w14:paraId="172AF9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libary</w:t>
            </w:r>
          </w:p>
        </w:tc>
        <w:tc>
          <w:tcPr>
            <w:tcW w:w="1728" w:type="dxa"/>
          </w:tcPr>
          <w:p w14:paraId="3FEC37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Place with books</w:t>
            </w:r>
          </w:p>
        </w:tc>
        <w:tc>
          <w:tcPr>
            <w:tcW w:w="3209" w:type="dxa"/>
          </w:tcPr>
          <w:p w14:paraId="5706F8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She studies at the library every day.</w:t>
            </w:r>
          </w:p>
        </w:tc>
      </w:tr>
      <w:tr w14:paraId="7938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3A7183D9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Vegetable</w:t>
            </w:r>
          </w:p>
        </w:tc>
        <w:tc>
          <w:tcPr>
            <w:tcW w:w="1728" w:type="dxa"/>
          </w:tcPr>
          <w:p w14:paraId="0630AB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VEJ-tuh-bul</w:t>
            </w:r>
          </w:p>
        </w:tc>
        <w:tc>
          <w:tcPr>
            <w:tcW w:w="1728" w:type="dxa"/>
          </w:tcPr>
          <w:p w14:paraId="7B1DB9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vegtable</w:t>
            </w:r>
          </w:p>
        </w:tc>
        <w:tc>
          <w:tcPr>
            <w:tcW w:w="1728" w:type="dxa"/>
          </w:tcPr>
          <w:p w14:paraId="01E4DF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Plant used as food</w:t>
            </w:r>
          </w:p>
        </w:tc>
        <w:tc>
          <w:tcPr>
            <w:tcW w:w="3209" w:type="dxa"/>
          </w:tcPr>
          <w:p w14:paraId="62F8B1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Eat more vegetables.</w:t>
            </w:r>
          </w:p>
        </w:tc>
      </w:tr>
      <w:tr w14:paraId="4C01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43BC2D2A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Comfortable</w:t>
            </w:r>
          </w:p>
        </w:tc>
        <w:tc>
          <w:tcPr>
            <w:tcW w:w="1728" w:type="dxa"/>
          </w:tcPr>
          <w:p w14:paraId="7C016E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KUMF-ter-bul</w:t>
            </w:r>
          </w:p>
        </w:tc>
        <w:tc>
          <w:tcPr>
            <w:tcW w:w="1728" w:type="dxa"/>
          </w:tcPr>
          <w:p w14:paraId="4F9DC7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comfertable</w:t>
            </w:r>
          </w:p>
        </w:tc>
        <w:tc>
          <w:tcPr>
            <w:tcW w:w="1728" w:type="dxa"/>
          </w:tcPr>
          <w:p w14:paraId="11CF23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Relaxed</w:t>
            </w:r>
          </w:p>
        </w:tc>
        <w:tc>
          <w:tcPr>
            <w:tcW w:w="3209" w:type="dxa"/>
          </w:tcPr>
          <w:p w14:paraId="04AB02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This chair is comfortable.</w:t>
            </w:r>
          </w:p>
        </w:tc>
      </w:tr>
      <w:tr w14:paraId="1EE0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464A5D85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Temperature</w:t>
            </w:r>
          </w:p>
        </w:tc>
        <w:tc>
          <w:tcPr>
            <w:tcW w:w="1728" w:type="dxa"/>
          </w:tcPr>
          <w:p w14:paraId="4FC4AC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TEM-pruh-chur</w:t>
            </w:r>
          </w:p>
        </w:tc>
        <w:tc>
          <w:tcPr>
            <w:tcW w:w="1728" w:type="dxa"/>
          </w:tcPr>
          <w:p w14:paraId="1F7660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temprature</w:t>
            </w:r>
          </w:p>
        </w:tc>
        <w:tc>
          <w:tcPr>
            <w:tcW w:w="1728" w:type="dxa"/>
          </w:tcPr>
          <w:p w14:paraId="76316E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Degree of heat</w:t>
            </w:r>
          </w:p>
        </w:tc>
        <w:tc>
          <w:tcPr>
            <w:tcW w:w="3209" w:type="dxa"/>
          </w:tcPr>
          <w:p w14:paraId="40B0A8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temperature is rising.</w:t>
            </w:r>
          </w:p>
        </w:tc>
      </w:tr>
      <w:tr w14:paraId="3EE7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5E765694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Restaurant</w:t>
            </w:r>
          </w:p>
        </w:tc>
        <w:tc>
          <w:tcPr>
            <w:tcW w:w="1728" w:type="dxa"/>
          </w:tcPr>
          <w:p w14:paraId="092AAD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RES-tuh-ront</w:t>
            </w:r>
          </w:p>
        </w:tc>
        <w:tc>
          <w:tcPr>
            <w:tcW w:w="1728" w:type="dxa"/>
          </w:tcPr>
          <w:p w14:paraId="4D8FD4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resturant</w:t>
            </w:r>
          </w:p>
        </w:tc>
        <w:tc>
          <w:tcPr>
            <w:tcW w:w="1728" w:type="dxa"/>
          </w:tcPr>
          <w:p w14:paraId="29BF14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Place to eat</w:t>
            </w:r>
          </w:p>
        </w:tc>
        <w:tc>
          <w:tcPr>
            <w:tcW w:w="3209" w:type="dxa"/>
          </w:tcPr>
          <w:p w14:paraId="69B3A4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 ate at a restaurant.</w:t>
            </w:r>
          </w:p>
        </w:tc>
      </w:tr>
      <w:tr w14:paraId="485B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6CBF0736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Environment</w:t>
            </w:r>
          </w:p>
        </w:tc>
        <w:tc>
          <w:tcPr>
            <w:tcW w:w="1728" w:type="dxa"/>
          </w:tcPr>
          <w:p w14:paraId="4CD154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en-VY-run-ment</w:t>
            </w:r>
          </w:p>
        </w:tc>
        <w:tc>
          <w:tcPr>
            <w:tcW w:w="1728" w:type="dxa"/>
          </w:tcPr>
          <w:p w14:paraId="738F3D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enviroment</w:t>
            </w:r>
          </w:p>
        </w:tc>
        <w:tc>
          <w:tcPr>
            <w:tcW w:w="1728" w:type="dxa"/>
          </w:tcPr>
          <w:p w14:paraId="712216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Natural surroundings</w:t>
            </w:r>
          </w:p>
        </w:tc>
        <w:tc>
          <w:tcPr>
            <w:tcW w:w="3209" w:type="dxa"/>
          </w:tcPr>
          <w:p w14:paraId="0226DA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Protect the environment.</w:t>
            </w:r>
          </w:p>
        </w:tc>
      </w:tr>
      <w:tr w14:paraId="0494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502658D9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Government</w:t>
            </w:r>
          </w:p>
        </w:tc>
        <w:tc>
          <w:tcPr>
            <w:tcW w:w="1728" w:type="dxa"/>
          </w:tcPr>
          <w:p w14:paraId="1D78FC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GUV-ern-ment</w:t>
            </w:r>
          </w:p>
        </w:tc>
        <w:tc>
          <w:tcPr>
            <w:tcW w:w="1728" w:type="dxa"/>
          </w:tcPr>
          <w:p w14:paraId="145901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goverment</w:t>
            </w:r>
          </w:p>
        </w:tc>
        <w:tc>
          <w:tcPr>
            <w:tcW w:w="1728" w:type="dxa"/>
          </w:tcPr>
          <w:p w14:paraId="64D71E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National authority</w:t>
            </w:r>
          </w:p>
        </w:tc>
        <w:tc>
          <w:tcPr>
            <w:tcW w:w="3209" w:type="dxa"/>
          </w:tcPr>
          <w:p w14:paraId="3DE9EC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government announced changes.</w:t>
            </w:r>
          </w:p>
        </w:tc>
      </w:tr>
      <w:tr w14:paraId="4358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39D58715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Business</w:t>
            </w:r>
          </w:p>
        </w:tc>
        <w:tc>
          <w:tcPr>
            <w:tcW w:w="1728" w:type="dxa"/>
          </w:tcPr>
          <w:p w14:paraId="25A95F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BIZ-niss</w:t>
            </w:r>
          </w:p>
        </w:tc>
        <w:tc>
          <w:tcPr>
            <w:tcW w:w="1728" w:type="dxa"/>
          </w:tcPr>
          <w:p w14:paraId="4D8CA8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buisness</w:t>
            </w:r>
          </w:p>
        </w:tc>
        <w:tc>
          <w:tcPr>
            <w:tcW w:w="1728" w:type="dxa"/>
          </w:tcPr>
          <w:p w14:paraId="66943C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Commercial activity</w:t>
            </w:r>
          </w:p>
        </w:tc>
        <w:tc>
          <w:tcPr>
            <w:tcW w:w="3209" w:type="dxa"/>
          </w:tcPr>
          <w:p w14:paraId="1ECF51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She runs a business.</w:t>
            </w:r>
          </w:p>
        </w:tc>
      </w:tr>
      <w:tr w14:paraId="4F40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623F0785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Interest</w:t>
            </w:r>
          </w:p>
        </w:tc>
        <w:tc>
          <w:tcPr>
            <w:tcW w:w="1728" w:type="dxa"/>
          </w:tcPr>
          <w:p w14:paraId="2F638F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IN-trist</w:t>
            </w:r>
          </w:p>
        </w:tc>
        <w:tc>
          <w:tcPr>
            <w:tcW w:w="1728" w:type="dxa"/>
          </w:tcPr>
          <w:p w14:paraId="1545C5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intrest</w:t>
            </w:r>
          </w:p>
        </w:tc>
        <w:tc>
          <w:tcPr>
            <w:tcW w:w="1728" w:type="dxa"/>
          </w:tcPr>
          <w:p w14:paraId="085B8F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Curiosity</w:t>
            </w:r>
          </w:p>
        </w:tc>
        <w:tc>
          <w:tcPr>
            <w:tcW w:w="3209" w:type="dxa"/>
          </w:tcPr>
          <w:p w14:paraId="00F6D4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topic sparked interest.</w:t>
            </w:r>
          </w:p>
        </w:tc>
      </w:tr>
      <w:tr w14:paraId="157A4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35AD38A1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Chocolate</w:t>
            </w:r>
          </w:p>
        </w:tc>
        <w:tc>
          <w:tcPr>
            <w:tcW w:w="1728" w:type="dxa"/>
          </w:tcPr>
          <w:p w14:paraId="0DE82C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CHOK-lit</w:t>
            </w:r>
          </w:p>
        </w:tc>
        <w:tc>
          <w:tcPr>
            <w:tcW w:w="1728" w:type="dxa"/>
          </w:tcPr>
          <w:p w14:paraId="7E7E84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chocalate</w:t>
            </w:r>
          </w:p>
        </w:tc>
        <w:tc>
          <w:tcPr>
            <w:tcW w:w="1728" w:type="dxa"/>
          </w:tcPr>
          <w:p w14:paraId="70993C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Sweet food</w:t>
            </w:r>
          </w:p>
        </w:tc>
        <w:tc>
          <w:tcPr>
            <w:tcW w:w="3209" w:type="dxa"/>
          </w:tcPr>
          <w:p w14:paraId="477FD1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He likes chocolate.</w:t>
            </w:r>
          </w:p>
        </w:tc>
      </w:tr>
      <w:tr w14:paraId="5BBE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0B58756C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Receipt</w:t>
            </w:r>
          </w:p>
        </w:tc>
        <w:tc>
          <w:tcPr>
            <w:tcW w:w="1728" w:type="dxa"/>
          </w:tcPr>
          <w:p w14:paraId="2C72B6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ri-SEET</w:t>
            </w:r>
          </w:p>
        </w:tc>
        <w:tc>
          <w:tcPr>
            <w:tcW w:w="1728" w:type="dxa"/>
          </w:tcPr>
          <w:p w14:paraId="720497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reciept</w:t>
            </w:r>
          </w:p>
        </w:tc>
        <w:tc>
          <w:tcPr>
            <w:tcW w:w="1728" w:type="dxa"/>
          </w:tcPr>
          <w:p w14:paraId="406B6E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Proof of purchase</w:t>
            </w:r>
          </w:p>
        </w:tc>
        <w:tc>
          <w:tcPr>
            <w:tcW w:w="3209" w:type="dxa"/>
          </w:tcPr>
          <w:p w14:paraId="002814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Keep your receipt.</w:t>
            </w:r>
          </w:p>
        </w:tc>
      </w:tr>
      <w:tr w14:paraId="55A7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26FB5244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Separate</w:t>
            </w:r>
          </w:p>
        </w:tc>
        <w:tc>
          <w:tcPr>
            <w:tcW w:w="1728" w:type="dxa"/>
          </w:tcPr>
          <w:p w14:paraId="5A54E9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SEP-er-it</w:t>
            </w:r>
          </w:p>
        </w:tc>
        <w:tc>
          <w:tcPr>
            <w:tcW w:w="1728" w:type="dxa"/>
          </w:tcPr>
          <w:p w14:paraId="30B06F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seperate</w:t>
            </w:r>
          </w:p>
        </w:tc>
        <w:tc>
          <w:tcPr>
            <w:tcW w:w="1728" w:type="dxa"/>
          </w:tcPr>
          <w:p w14:paraId="59794A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Apart</w:t>
            </w:r>
          </w:p>
        </w:tc>
        <w:tc>
          <w:tcPr>
            <w:tcW w:w="3209" w:type="dxa"/>
          </w:tcPr>
          <w:p w14:paraId="731EC7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Keep them separate.</w:t>
            </w:r>
          </w:p>
        </w:tc>
      </w:tr>
      <w:tr w14:paraId="41D99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52037987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Necessary</w:t>
            </w:r>
          </w:p>
        </w:tc>
        <w:tc>
          <w:tcPr>
            <w:tcW w:w="1728" w:type="dxa"/>
          </w:tcPr>
          <w:p w14:paraId="50F175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NESS-uh-ser-ee</w:t>
            </w:r>
          </w:p>
        </w:tc>
        <w:tc>
          <w:tcPr>
            <w:tcW w:w="1728" w:type="dxa"/>
          </w:tcPr>
          <w:p w14:paraId="069CC6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neccessary</w:t>
            </w:r>
          </w:p>
        </w:tc>
        <w:tc>
          <w:tcPr>
            <w:tcW w:w="1728" w:type="dxa"/>
          </w:tcPr>
          <w:p w14:paraId="6D5291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Needed</w:t>
            </w:r>
          </w:p>
        </w:tc>
        <w:tc>
          <w:tcPr>
            <w:tcW w:w="3209" w:type="dxa"/>
          </w:tcPr>
          <w:p w14:paraId="4F2B25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Sleep is necessary.</w:t>
            </w:r>
          </w:p>
        </w:tc>
      </w:tr>
      <w:tr w14:paraId="7F54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793F78D7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Recommend</w:t>
            </w:r>
          </w:p>
        </w:tc>
        <w:tc>
          <w:tcPr>
            <w:tcW w:w="1728" w:type="dxa"/>
          </w:tcPr>
          <w:p w14:paraId="3F8A92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rek-uh-MEND</w:t>
            </w:r>
          </w:p>
        </w:tc>
        <w:tc>
          <w:tcPr>
            <w:tcW w:w="1728" w:type="dxa"/>
          </w:tcPr>
          <w:p w14:paraId="6900BC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reccomend</w:t>
            </w:r>
          </w:p>
        </w:tc>
        <w:tc>
          <w:tcPr>
            <w:tcW w:w="1728" w:type="dxa"/>
          </w:tcPr>
          <w:p w14:paraId="35FD9A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Suggest</w:t>
            </w:r>
          </w:p>
        </w:tc>
        <w:tc>
          <w:tcPr>
            <w:tcW w:w="3209" w:type="dxa"/>
          </w:tcPr>
          <w:p w14:paraId="7E5BDD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 recommend this book.</w:t>
            </w:r>
          </w:p>
        </w:tc>
      </w:tr>
      <w:tr w14:paraId="2920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63793F70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Embarrass</w:t>
            </w:r>
          </w:p>
        </w:tc>
        <w:tc>
          <w:tcPr>
            <w:tcW w:w="1728" w:type="dxa"/>
          </w:tcPr>
          <w:p w14:paraId="02CC56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em-BAIR-us</w:t>
            </w:r>
          </w:p>
        </w:tc>
        <w:tc>
          <w:tcPr>
            <w:tcW w:w="1728" w:type="dxa"/>
          </w:tcPr>
          <w:p w14:paraId="3A34C8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embarass</w:t>
            </w:r>
          </w:p>
        </w:tc>
        <w:tc>
          <w:tcPr>
            <w:tcW w:w="1728" w:type="dxa"/>
          </w:tcPr>
          <w:p w14:paraId="7C3A70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Cause shame</w:t>
            </w:r>
          </w:p>
        </w:tc>
        <w:tc>
          <w:tcPr>
            <w:tcW w:w="3209" w:type="dxa"/>
          </w:tcPr>
          <w:p w14:paraId="7155A3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error embarrassed him.</w:t>
            </w:r>
          </w:p>
        </w:tc>
      </w:tr>
      <w:tr w14:paraId="0263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581D44F1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Questionnaire</w:t>
            </w:r>
          </w:p>
        </w:tc>
        <w:tc>
          <w:tcPr>
            <w:tcW w:w="1728" w:type="dxa"/>
          </w:tcPr>
          <w:p w14:paraId="58641F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kwes-chuh-NAIR</w:t>
            </w:r>
          </w:p>
        </w:tc>
        <w:tc>
          <w:tcPr>
            <w:tcW w:w="1728" w:type="dxa"/>
          </w:tcPr>
          <w:p w14:paraId="3DFBB7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questionaire</w:t>
            </w:r>
          </w:p>
        </w:tc>
        <w:tc>
          <w:tcPr>
            <w:tcW w:w="1728" w:type="dxa"/>
          </w:tcPr>
          <w:p w14:paraId="1B4E0D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Survey form</w:t>
            </w:r>
          </w:p>
        </w:tc>
        <w:tc>
          <w:tcPr>
            <w:tcW w:w="3209" w:type="dxa"/>
          </w:tcPr>
          <w:p w14:paraId="02BDA6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Complete the questionnaire.</w:t>
            </w:r>
          </w:p>
        </w:tc>
      </w:tr>
      <w:tr w14:paraId="506F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0A198E27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Rhythm</w:t>
            </w:r>
          </w:p>
        </w:tc>
        <w:tc>
          <w:tcPr>
            <w:tcW w:w="1728" w:type="dxa"/>
          </w:tcPr>
          <w:p w14:paraId="336E4E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RITH-um</w:t>
            </w:r>
          </w:p>
        </w:tc>
        <w:tc>
          <w:tcPr>
            <w:tcW w:w="1728" w:type="dxa"/>
          </w:tcPr>
          <w:p w14:paraId="3A70D7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rythym</w:t>
            </w:r>
          </w:p>
        </w:tc>
        <w:tc>
          <w:tcPr>
            <w:tcW w:w="1728" w:type="dxa"/>
          </w:tcPr>
          <w:p w14:paraId="102125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Pattern of sound</w:t>
            </w:r>
          </w:p>
        </w:tc>
        <w:tc>
          <w:tcPr>
            <w:tcW w:w="3209" w:type="dxa"/>
          </w:tcPr>
          <w:p w14:paraId="241344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Feel the rhythm.</w:t>
            </w:r>
          </w:p>
        </w:tc>
      </w:tr>
      <w:tr w14:paraId="1098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3A3D2D00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Pronunciation</w:t>
            </w:r>
          </w:p>
        </w:tc>
        <w:tc>
          <w:tcPr>
            <w:tcW w:w="1728" w:type="dxa"/>
          </w:tcPr>
          <w:p w14:paraId="1B5645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pro-NUN-see-AY-shun</w:t>
            </w:r>
          </w:p>
        </w:tc>
        <w:tc>
          <w:tcPr>
            <w:tcW w:w="1728" w:type="dxa"/>
          </w:tcPr>
          <w:p w14:paraId="601D3C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pronounciation</w:t>
            </w:r>
          </w:p>
        </w:tc>
        <w:tc>
          <w:tcPr>
            <w:tcW w:w="1728" w:type="dxa"/>
          </w:tcPr>
          <w:p w14:paraId="4A83ED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Way of speaking</w:t>
            </w:r>
          </w:p>
        </w:tc>
        <w:tc>
          <w:tcPr>
            <w:tcW w:w="3209" w:type="dxa"/>
          </w:tcPr>
          <w:p w14:paraId="3C25A0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Her pronunciation improved.</w:t>
            </w:r>
          </w:p>
        </w:tc>
      </w:tr>
      <w:tr w14:paraId="42B51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24553DE3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Maintenance</w:t>
            </w:r>
          </w:p>
        </w:tc>
        <w:tc>
          <w:tcPr>
            <w:tcW w:w="1728" w:type="dxa"/>
          </w:tcPr>
          <w:p w14:paraId="75236C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MAYN-tuh-nuns</w:t>
            </w:r>
          </w:p>
        </w:tc>
        <w:tc>
          <w:tcPr>
            <w:tcW w:w="1728" w:type="dxa"/>
          </w:tcPr>
          <w:p w14:paraId="7B6F19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maintainance</w:t>
            </w:r>
          </w:p>
        </w:tc>
        <w:tc>
          <w:tcPr>
            <w:tcW w:w="1728" w:type="dxa"/>
          </w:tcPr>
          <w:p w14:paraId="02DD1F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Upkeep</w:t>
            </w:r>
          </w:p>
        </w:tc>
        <w:tc>
          <w:tcPr>
            <w:tcW w:w="3209" w:type="dxa"/>
          </w:tcPr>
          <w:p w14:paraId="1E7387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Regular maintenance is important.</w:t>
            </w:r>
          </w:p>
        </w:tc>
      </w:tr>
      <w:tr w14:paraId="5663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2C830AB9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Privilege</w:t>
            </w:r>
          </w:p>
        </w:tc>
        <w:tc>
          <w:tcPr>
            <w:tcW w:w="1728" w:type="dxa"/>
          </w:tcPr>
          <w:p w14:paraId="3AC076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PRIV-uh-lij</w:t>
            </w:r>
          </w:p>
        </w:tc>
        <w:tc>
          <w:tcPr>
            <w:tcW w:w="1728" w:type="dxa"/>
          </w:tcPr>
          <w:p w14:paraId="595993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privelege</w:t>
            </w:r>
          </w:p>
        </w:tc>
        <w:tc>
          <w:tcPr>
            <w:tcW w:w="1728" w:type="dxa"/>
          </w:tcPr>
          <w:p w14:paraId="30D1DB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Special right</w:t>
            </w:r>
          </w:p>
        </w:tc>
        <w:tc>
          <w:tcPr>
            <w:tcW w:w="3209" w:type="dxa"/>
          </w:tcPr>
          <w:p w14:paraId="7DEE88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Education is a privilege.</w:t>
            </w:r>
          </w:p>
        </w:tc>
      </w:tr>
      <w:tr w14:paraId="6A1D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28B4140E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Vacuum</w:t>
            </w:r>
          </w:p>
        </w:tc>
        <w:tc>
          <w:tcPr>
            <w:tcW w:w="1728" w:type="dxa"/>
          </w:tcPr>
          <w:p w14:paraId="0B49BF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VAK-yoom</w:t>
            </w:r>
          </w:p>
        </w:tc>
        <w:tc>
          <w:tcPr>
            <w:tcW w:w="1728" w:type="dxa"/>
          </w:tcPr>
          <w:p w14:paraId="5BC150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vaccum</w:t>
            </w:r>
          </w:p>
        </w:tc>
        <w:tc>
          <w:tcPr>
            <w:tcW w:w="1728" w:type="dxa"/>
          </w:tcPr>
          <w:p w14:paraId="7BD5ED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Space without air</w:t>
            </w:r>
          </w:p>
        </w:tc>
        <w:tc>
          <w:tcPr>
            <w:tcW w:w="3209" w:type="dxa"/>
          </w:tcPr>
          <w:p w14:paraId="1D6125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 a vacuum cleaner.</w:t>
            </w:r>
          </w:p>
        </w:tc>
      </w:tr>
      <w:tr w14:paraId="43E6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451E4849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Mischievous</w:t>
            </w:r>
          </w:p>
        </w:tc>
        <w:tc>
          <w:tcPr>
            <w:tcW w:w="1728" w:type="dxa"/>
          </w:tcPr>
          <w:p w14:paraId="5F2534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MIS-chuh-vus</w:t>
            </w:r>
          </w:p>
        </w:tc>
        <w:tc>
          <w:tcPr>
            <w:tcW w:w="1728" w:type="dxa"/>
          </w:tcPr>
          <w:p w14:paraId="203506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mischievious</w:t>
            </w:r>
          </w:p>
        </w:tc>
        <w:tc>
          <w:tcPr>
            <w:tcW w:w="1728" w:type="dxa"/>
          </w:tcPr>
          <w:p w14:paraId="6591EB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Playfully troublesome</w:t>
            </w:r>
          </w:p>
        </w:tc>
        <w:tc>
          <w:tcPr>
            <w:tcW w:w="3209" w:type="dxa"/>
          </w:tcPr>
          <w:p w14:paraId="55A8A1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mischievous child smiled.</w:t>
            </w:r>
          </w:p>
        </w:tc>
      </w:tr>
      <w:tr w14:paraId="7AF7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7035BA3C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Athlete</w:t>
            </w:r>
          </w:p>
        </w:tc>
        <w:tc>
          <w:tcPr>
            <w:tcW w:w="1728" w:type="dxa"/>
          </w:tcPr>
          <w:p w14:paraId="4C002A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ATH-leet</w:t>
            </w:r>
          </w:p>
        </w:tc>
        <w:tc>
          <w:tcPr>
            <w:tcW w:w="1728" w:type="dxa"/>
          </w:tcPr>
          <w:p w14:paraId="7778CE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athelete</w:t>
            </w:r>
          </w:p>
        </w:tc>
        <w:tc>
          <w:tcPr>
            <w:tcW w:w="1728" w:type="dxa"/>
          </w:tcPr>
          <w:p w14:paraId="0C9F58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Sportsperson</w:t>
            </w:r>
          </w:p>
        </w:tc>
        <w:tc>
          <w:tcPr>
            <w:tcW w:w="3209" w:type="dxa"/>
          </w:tcPr>
          <w:p w14:paraId="4A0B97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She is an athlete.</w:t>
            </w:r>
          </w:p>
        </w:tc>
      </w:tr>
      <w:tr w14:paraId="1E5D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489D46BF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Arctic</w:t>
            </w:r>
          </w:p>
        </w:tc>
        <w:tc>
          <w:tcPr>
            <w:tcW w:w="1728" w:type="dxa"/>
          </w:tcPr>
          <w:p w14:paraId="694B6F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ARK-tik</w:t>
            </w:r>
          </w:p>
        </w:tc>
        <w:tc>
          <w:tcPr>
            <w:tcW w:w="1728" w:type="dxa"/>
          </w:tcPr>
          <w:p w14:paraId="613A12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Artic</w:t>
            </w:r>
          </w:p>
        </w:tc>
        <w:tc>
          <w:tcPr>
            <w:tcW w:w="1728" w:type="dxa"/>
          </w:tcPr>
          <w:p w14:paraId="1B2E7F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Polar region</w:t>
            </w:r>
          </w:p>
        </w:tc>
        <w:tc>
          <w:tcPr>
            <w:tcW w:w="3209" w:type="dxa"/>
          </w:tcPr>
          <w:p w14:paraId="1D9CE5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Arctic is cold.</w:t>
            </w:r>
          </w:p>
        </w:tc>
      </w:tr>
      <w:tr w14:paraId="0106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6C5286D1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Espresso</w:t>
            </w:r>
          </w:p>
        </w:tc>
        <w:tc>
          <w:tcPr>
            <w:tcW w:w="1728" w:type="dxa"/>
          </w:tcPr>
          <w:p w14:paraId="160401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es-PRESS-oh</w:t>
            </w:r>
          </w:p>
        </w:tc>
        <w:tc>
          <w:tcPr>
            <w:tcW w:w="1728" w:type="dxa"/>
          </w:tcPr>
          <w:p w14:paraId="7D5B2C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expresso</w:t>
            </w:r>
          </w:p>
        </w:tc>
        <w:tc>
          <w:tcPr>
            <w:tcW w:w="1728" w:type="dxa"/>
          </w:tcPr>
          <w:p w14:paraId="71437F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Coffee</w:t>
            </w:r>
          </w:p>
        </w:tc>
        <w:tc>
          <w:tcPr>
            <w:tcW w:w="3209" w:type="dxa"/>
          </w:tcPr>
          <w:p w14:paraId="7D3639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He ordered an espresso.</w:t>
            </w:r>
          </w:p>
        </w:tc>
      </w:tr>
      <w:tr w14:paraId="7156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5744E687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Gauge</w:t>
            </w:r>
          </w:p>
        </w:tc>
        <w:tc>
          <w:tcPr>
            <w:tcW w:w="1728" w:type="dxa"/>
          </w:tcPr>
          <w:p w14:paraId="3C1242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GAYJ</w:t>
            </w:r>
          </w:p>
        </w:tc>
        <w:tc>
          <w:tcPr>
            <w:tcW w:w="1728" w:type="dxa"/>
          </w:tcPr>
          <w:p w14:paraId="3C7FC4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guage</w:t>
            </w:r>
          </w:p>
        </w:tc>
        <w:tc>
          <w:tcPr>
            <w:tcW w:w="1728" w:type="dxa"/>
          </w:tcPr>
          <w:p w14:paraId="1B6156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Measure</w:t>
            </w:r>
          </w:p>
        </w:tc>
        <w:tc>
          <w:tcPr>
            <w:tcW w:w="3209" w:type="dxa"/>
          </w:tcPr>
          <w:p w14:paraId="4EFDC0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 the gauge.</w:t>
            </w:r>
          </w:p>
        </w:tc>
      </w:tr>
      <w:tr w14:paraId="5789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3C10822A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Queue</w:t>
            </w:r>
          </w:p>
        </w:tc>
        <w:tc>
          <w:tcPr>
            <w:tcW w:w="1728" w:type="dxa"/>
          </w:tcPr>
          <w:p w14:paraId="413380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KYOO</w:t>
            </w:r>
          </w:p>
        </w:tc>
        <w:tc>
          <w:tcPr>
            <w:tcW w:w="1728" w:type="dxa"/>
          </w:tcPr>
          <w:p w14:paraId="7584FD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qeue</w:t>
            </w:r>
          </w:p>
        </w:tc>
        <w:tc>
          <w:tcPr>
            <w:tcW w:w="1728" w:type="dxa"/>
          </w:tcPr>
          <w:p w14:paraId="30C6E3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Line</w:t>
            </w:r>
          </w:p>
        </w:tc>
        <w:tc>
          <w:tcPr>
            <w:tcW w:w="3209" w:type="dxa"/>
          </w:tcPr>
          <w:p w14:paraId="5A55D0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 stood in the queue.</w:t>
            </w:r>
          </w:p>
        </w:tc>
      </w:tr>
      <w:tr w14:paraId="2C32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5BD972FF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Mortgage</w:t>
            </w:r>
          </w:p>
        </w:tc>
        <w:tc>
          <w:tcPr>
            <w:tcW w:w="1728" w:type="dxa"/>
          </w:tcPr>
          <w:p w14:paraId="77C827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MOR-gij</w:t>
            </w:r>
          </w:p>
        </w:tc>
        <w:tc>
          <w:tcPr>
            <w:tcW w:w="1728" w:type="dxa"/>
          </w:tcPr>
          <w:p w14:paraId="1A6679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mortage</w:t>
            </w:r>
          </w:p>
        </w:tc>
        <w:tc>
          <w:tcPr>
            <w:tcW w:w="1728" w:type="dxa"/>
          </w:tcPr>
          <w:p w14:paraId="21B50D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Home loan</w:t>
            </w:r>
          </w:p>
        </w:tc>
        <w:tc>
          <w:tcPr>
            <w:tcW w:w="3209" w:type="dxa"/>
          </w:tcPr>
          <w:p w14:paraId="1CFEA6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They got a mortgage.</w:t>
            </w:r>
          </w:p>
        </w:tc>
      </w:tr>
      <w:tr w14:paraId="7B12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2FFBEA4D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Genre</w:t>
            </w:r>
          </w:p>
        </w:tc>
        <w:tc>
          <w:tcPr>
            <w:tcW w:w="1728" w:type="dxa"/>
          </w:tcPr>
          <w:p w14:paraId="6E995C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ZHON-ruh</w:t>
            </w:r>
          </w:p>
        </w:tc>
        <w:tc>
          <w:tcPr>
            <w:tcW w:w="1728" w:type="dxa"/>
          </w:tcPr>
          <w:p w14:paraId="3069F0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gener</w:t>
            </w:r>
          </w:p>
        </w:tc>
        <w:tc>
          <w:tcPr>
            <w:tcW w:w="1728" w:type="dxa"/>
          </w:tcPr>
          <w:p w14:paraId="3452F9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</w:t>
            </w:r>
          </w:p>
        </w:tc>
        <w:tc>
          <w:tcPr>
            <w:tcW w:w="3209" w:type="dxa"/>
          </w:tcPr>
          <w:p w14:paraId="104965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Mystery is a popular genre.</w:t>
            </w:r>
          </w:p>
        </w:tc>
      </w:tr>
      <w:tr w14:paraId="2664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720685B8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Chaos</w:t>
            </w:r>
          </w:p>
        </w:tc>
        <w:tc>
          <w:tcPr>
            <w:tcW w:w="1728" w:type="dxa"/>
          </w:tcPr>
          <w:p w14:paraId="08F183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KAY-oss</w:t>
            </w:r>
          </w:p>
        </w:tc>
        <w:tc>
          <w:tcPr>
            <w:tcW w:w="1728" w:type="dxa"/>
          </w:tcPr>
          <w:p w14:paraId="5DA4CA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choas</w:t>
            </w:r>
          </w:p>
        </w:tc>
        <w:tc>
          <w:tcPr>
            <w:tcW w:w="1728" w:type="dxa"/>
          </w:tcPr>
          <w:p w14:paraId="6E9F0A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Disorder</w:t>
            </w:r>
          </w:p>
        </w:tc>
        <w:tc>
          <w:tcPr>
            <w:tcW w:w="3209" w:type="dxa"/>
          </w:tcPr>
          <w:p w14:paraId="292DC9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storm caused chaos.</w:t>
            </w:r>
          </w:p>
        </w:tc>
      </w:tr>
      <w:tr w14:paraId="3B3C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</w:tcPr>
          <w:p w14:paraId="732714ED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Psychology</w:t>
            </w:r>
          </w:p>
        </w:tc>
        <w:tc>
          <w:tcPr>
            <w:tcW w:w="1728" w:type="dxa"/>
          </w:tcPr>
          <w:p w14:paraId="0CFF7A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sy-KOL-uh-jee</w:t>
            </w:r>
          </w:p>
        </w:tc>
        <w:tc>
          <w:tcPr>
            <w:tcW w:w="1728" w:type="dxa"/>
          </w:tcPr>
          <w:p w14:paraId="6A7569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phychology</w:t>
            </w:r>
          </w:p>
        </w:tc>
        <w:tc>
          <w:tcPr>
            <w:tcW w:w="1728" w:type="dxa"/>
          </w:tcPr>
          <w:p w14:paraId="524FE8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Study of mind</w:t>
            </w:r>
          </w:p>
        </w:tc>
        <w:tc>
          <w:tcPr>
            <w:tcW w:w="3209" w:type="dxa"/>
          </w:tcPr>
          <w:p w14:paraId="1425FC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She studies psychology.</w:t>
            </w:r>
          </w:p>
        </w:tc>
      </w:tr>
    </w:tbl>
    <w:p w14:paraId="3D90DB52">
      <w:pPr>
        <w:pStyle w:val="3"/>
      </w:pPr>
    </w:p>
    <w:p w14:paraId="30F5FA83">
      <w:pPr>
        <w:pStyle w:val="3"/>
      </w:pPr>
      <w:bookmarkStart w:id="0" w:name="_GoBack"/>
      <w:bookmarkEnd w:id="0"/>
      <w:r>
        <w:t>Quick Spelling Tips</w:t>
      </w:r>
    </w:p>
    <w:p w14:paraId="4DCC239D">
      <w:pPr>
        <w:pStyle w:val="23"/>
      </w:pPr>
      <w:r>
        <w:t>'i before e' in receive/receipt (with exceptions).</w:t>
      </w:r>
    </w:p>
    <w:p w14:paraId="30B47368">
      <w:pPr>
        <w:pStyle w:val="23"/>
      </w:pPr>
      <w:r>
        <w:t>Business = busi + ness.</w:t>
      </w:r>
    </w:p>
    <w:p w14:paraId="23382B73">
      <w:pPr>
        <w:pStyle w:val="23"/>
      </w:pPr>
      <w:r>
        <w:t>Comfortable is pronounced KUMF-ter-bul.</w:t>
      </w:r>
    </w:p>
    <w:p w14:paraId="6256CFED">
      <w:pPr>
        <w:pStyle w:val="23"/>
      </w:pPr>
      <w:r>
        <w:t>Pronunciation has no extra 'o'.</w:t>
      </w:r>
    </w:p>
    <w:p w14:paraId="3DDB0A44">
      <w:pPr>
        <w:pStyle w:val="23"/>
      </w:pPr>
      <w:r>
        <w:t>Queue contains five letters but sounds like 'Q'.</w:t>
      </w:r>
    </w:p>
    <w:sectPr>
      <w:footerReference r:id="rId5" w:type="default"/>
      <w:pgSz w:w="12240" w:h="15840"/>
      <w:pgMar w:top="560" w:right="1200" w:bottom="540" w:left="9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6DBDC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377D46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377D46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7841D13"/>
    <w:multiLevelType w:val="singleLevel"/>
    <w:tmpl w:val="07841D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67033D"/>
    <w:rsid w:val="7E2F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352</Words>
  <Characters>2349</Characters>
  <Lines>0</Lines>
  <Paragraphs>0</Paragraphs>
  <TotalTime>0</TotalTime>
  <ScaleCrop>false</ScaleCrop>
  <LinksUpToDate>false</LinksUpToDate>
  <CharactersWithSpaces>2519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2026-09-08T23:24:31Z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24AA3105A43046EA95DC86C9D9ACDD15_12</vt:lpwstr>
  </property>
</Properties>
</file>