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11DA0">
      <w:pPr>
        <w:jc w:val="center"/>
      </w:pPr>
      <w:r>
        <w:rPr>
          <w:b/>
          <w:sz w:val="36"/>
        </w:rPr>
        <w:t>MATEMATICA • MATHEMATICS</w:t>
      </w:r>
    </w:p>
    <w:p w14:paraId="348D7C78">
      <w:pPr>
        <w:jc w:val="center"/>
      </w:pPr>
      <w:r>
        <w:rPr>
          <w:b/>
          <w:sz w:val="28"/>
        </w:rPr>
        <w:t>NUMERI • NUMBERS</w:t>
      </w:r>
    </w:p>
    <w:p w14:paraId="1126B862">
      <w:pPr>
        <w:jc w:val="center"/>
      </w:pPr>
      <w:r>
        <w:rPr>
          <w:sz w:val="20"/>
        </w:rPr>
        <w:t>Classe 5ª / Grade 5     |     Nome / Name: __________________________     Data / Date: __________</w:t>
      </w:r>
    </w:p>
    <w:p w14:paraId="42678535">
      <w:pPr>
        <w:jc w:val="center"/>
      </w:pPr>
      <w:r>
        <w:rPr>
          <w:i/>
        </w:rPr>
        <w:t>Practice Worksheet • Scheda di esercitazione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605E59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D9EAF7"/>
          </w:tcPr>
          <w:p w14:paraId="31742C22">
            <w:pPr>
              <w:jc w:val="center"/>
            </w:pPr>
            <w:r>
              <w:rPr>
                <w:b/>
                <w:sz w:val="24"/>
              </w:rPr>
              <w:t>A. NUMERI GRANDI • LARGE NUMBERS</w:t>
            </w:r>
          </w:p>
        </w:tc>
      </w:tr>
    </w:tbl>
    <w:p w14:paraId="79E26918">
      <w:r>
        <w:rPr>
          <w:b/>
        </w:rPr>
        <w:t>1. Scrivi il numero in lettere. / Write the number in words.</w:t>
      </w:r>
    </w:p>
    <w:p w14:paraId="0BD25CEA">
      <w:r>
        <w:t>a) 45,208  → ______________________________________________</w:t>
      </w:r>
    </w:p>
    <w:p w14:paraId="30E7BF21">
      <w:r>
        <w:t>b) 307,615 → ______________________________________________</w:t>
      </w:r>
    </w:p>
    <w:p w14:paraId="445668F3">
      <w:r>
        <w:t>c) 1,250,430 → ____________________________________________</w:t>
      </w:r>
    </w:p>
    <w:p w14:paraId="3DD6A82F">
      <w:r>
        <w:rPr>
          <w:b/>
        </w:rPr>
        <w:t>2. Scrivi il numero in cifre. / Write the number in digits.</w:t>
      </w:r>
    </w:p>
    <w:p w14:paraId="6F01C53B">
      <w:r>
        <w:t>a) Six hundred twenty-four thousand, three hundred and five → ______________</w:t>
      </w:r>
    </w:p>
    <w:p w14:paraId="1A8E6AD7">
      <w:r>
        <w:t>b) Two million, fifty thousand, nine hundred → ___________________________</w:t>
      </w:r>
    </w:p>
    <w:p w14:paraId="29B39825">
      <w:r>
        <w:t>c) Seven million, four hundred thousand, twenty-six → _____________________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1E37B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D9EAF7"/>
          </w:tcPr>
          <w:p w14:paraId="308E9E64">
            <w:pPr>
              <w:jc w:val="center"/>
            </w:pPr>
            <w:r>
              <w:rPr>
                <w:b/>
                <w:sz w:val="24"/>
              </w:rPr>
              <w:t>B. CONFRONTARE I NUMERI • COMPARING NUMBERS</w:t>
            </w:r>
          </w:p>
        </w:tc>
      </w:tr>
    </w:tbl>
    <w:p w14:paraId="6573A304">
      <w:r>
        <w:rPr>
          <w:b/>
        </w:rPr>
        <w:t>3. Inserisci &gt;, &lt; oppure =. / Insert &gt;, &lt; or =.</w:t>
      </w:r>
    </w:p>
    <w:p w14:paraId="48C171C5">
      <w:r>
        <w:t>a) 45,678 ___ 45,687        b) 302,500 ___ 302,500</w:t>
      </w:r>
    </w:p>
    <w:p w14:paraId="5D1F97F3">
      <w:r>
        <w:t>c) 999,999 ___ 1,000,000    d) 2,450,100 ___ 2,405,100</w:t>
      </w:r>
    </w:p>
    <w:p w14:paraId="72FF1534">
      <w:r>
        <w:t>e) 780,050 ___ 780,005</w:t>
      </w:r>
    </w:p>
    <w:p w14:paraId="67E88AC6">
      <w:r>
        <w:rPr>
          <w:b/>
        </w:rPr>
        <w:t>4. Metti in ordine crescente. / Put in ascending order.</w:t>
      </w:r>
    </w:p>
    <w:p w14:paraId="30C722BF">
      <w:r>
        <w:t>45,600 — 45,060 — 46,500 — 40,650</w:t>
      </w:r>
    </w:p>
    <w:p w14:paraId="68C4172C">
      <w:r>
        <w:t>Risposta / Answer: ______________________________________________</w:t>
      </w:r>
    </w:p>
    <w:p w14:paraId="4DA8F7C4">
      <w:r>
        <w:rPr>
          <w:b/>
        </w:rPr>
        <w:t>5. Metti in ordine decrescente. / Put in descending order.</w:t>
      </w:r>
    </w:p>
    <w:p w14:paraId="0207C55D">
      <w:r>
        <w:t>805,400 — 850,040 — 805,040 — 850,400</w:t>
      </w:r>
    </w:p>
    <w:p w14:paraId="4589756B">
      <w:r>
        <w:t>Risposta / Answer: ______________________________________________</w:t>
      </w:r>
    </w:p>
    <w:p w14:paraId="61A19907"/>
    <w:p w14:paraId="4CC85A09"/>
    <w:p w14:paraId="7B276C83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0817F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D9EAF7"/>
          </w:tcPr>
          <w:p w14:paraId="6175D9D5">
            <w:pPr>
              <w:jc w:val="center"/>
            </w:pPr>
            <w:r>
              <w:rPr>
                <w:b/>
                <w:sz w:val="24"/>
              </w:rPr>
              <w:t>C. VALORE POSIZIONALE • PLACE VALUE</w:t>
            </w:r>
          </w:p>
        </w:tc>
      </w:tr>
    </w:tbl>
    <w:p w14:paraId="7E485AA5">
      <w:r>
        <w:rPr>
          <w:b/>
        </w:rPr>
        <w:t>6. Qual è il valore della cifra indicata? / What is the value of the digit shown?</w:t>
      </w:r>
    </w:p>
    <w:p w14:paraId="60538072">
      <w:r>
        <w:t>a) 45,678: 6 = __________</w:t>
      </w:r>
    </w:p>
    <w:p w14:paraId="15CADCD6">
      <w:r>
        <w:t>b) 325,410: 3 = __________</w:t>
      </w:r>
    </w:p>
    <w:p w14:paraId="266E06F0">
      <w:r>
        <w:t>c) 2,750,000: 7 = __________</w:t>
      </w:r>
    </w:p>
    <w:p w14:paraId="731A3039">
      <w:r>
        <w:t>d) 6,405,210: 5 = __________</w:t>
      </w:r>
      <w:bookmarkStart w:id="0" w:name="_GoBack"/>
    </w:p>
    <w:bookmarkEnd w:id="0"/>
    <w:p w14:paraId="4EEF37E0">
      <w:r>
        <w:rPr>
          <w:b/>
        </w:rPr>
        <w:t>7. Completa la tabella. / Complete the table.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0271E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</w:tcPr>
          <w:p w14:paraId="038A1463">
            <w:pPr>
              <w:spacing w:after="0" w:line="240" w:lineRule="auto"/>
            </w:pPr>
            <w:r>
              <w:t>Numero / Number</w:t>
            </w:r>
          </w:p>
        </w:tc>
        <w:tc>
          <w:tcPr>
            <w:tcW w:w="2592" w:type="dxa"/>
            <w:shd w:val="clear" w:color="auto" w:fill="EAF2F8"/>
          </w:tcPr>
          <w:p w14:paraId="6F208D6A">
            <w:pPr>
              <w:spacing w:after="0" w:line="240" w:lineRule="auto"/>
            </w:pPr>
            <w:r>
              <w:t>Cifra / Digit</w:t>
            </w:r>
          </w:p>
        </w:tc>
        <w:tc>
          <w:tcPr>
            <w:tcW w:w="2592" w:type="dxa"/>
            <w:shd w:val="clear" w:color="auto" w:fill="EAF2F8"/>
          </w:tcPr>
          <w:p w14:paraId="062DCBA2">
            <w:pPr>
              <w:spacing w:after="0" w:line="240" w:lineRule="auto"/>
            </w:pPr>
            <w:r>
              <w:t>Posizione / Place</w:t>
            </w:r>
          </w:p>
        </w:tc>
        <w:tc>
          <w:tcPr>
            <w:tcW w:w="2592" w:type="dxa"/>
            <w:shd w:val="clear" w:color="auto" w:fill="EAF2F8"/>
          </w:tcPr>
          <w:p w14:paraId="6D6CB75A">
            <w:pPr>
              <w:spacing w:after="0" w:line="240" w:lineRule="auto"/>
            </w:pPr>
            <w:r>
              <w:t>Valore / Value</w:t>
            </w:r>
          </w:p>
        </w:tc>
      </w:tr>
      <w:tr w14:paraId="2E581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61E9C7B0">
            <w:pPr>
              <w:spacing w:after="0" w:line="240" w:lineRule="auto"/>
            </w:pPr>
            <w:r>
              <w:t>456,789</w:t>
            </w:r>
          </w:p>
        </w:tc>
        <w:tc>
          <w:tcPr>
            <w:tcW w:w="2592" w:type="dxa"/>
          </w:tcPr>
          <w:p w14:paraId="77CB10C8">
            <w:pPr>
              <w:spacing w:after="0" w:line="240" w:lineRule="auto"/>
            </w:pPr>
            <w:r>
              <w:t>5</w:t>
            </w:r>
          </w:p>
        </w:tc>
        <w:tc>
          <w:tcPr>
            <w:tcW w:w="2592" w:type="dxa"/>
          </w:tcPr>
          <w:p w14:paraId="04DF2CD6">
            <w:pPr>
              <w:spacing w:after="0" w:line="240" w:lineRule="auto"/>
            </w:pPr>
          </w:p>
        </w:tc>
        <w:tc>
          <w:tcPr>
            <w:tcW w:w="2592" w:type="dxa"/>
          </w:tcPr>
          <w:p w14:paraId="3BADBB4B">
            <w:pPr>
              <w:spacing w:after="0" w:line="240" w:lineRule="auto"/>
            </w:pPr>
          </w:p>
        </w:tc>
      </w:tr>
      <w:tr w14:paraId="381AA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54B2C13F">
            <w:pPr>
              <w:spacing w:after="0" w:line="240" w:lineRule="auto"/>
            </w:pPr>
            <w:r>
              <w:t>2,345,610</w:t>
            </w:r>
          </w:p>
        </w:tc>
        <w:tc>
          <w:tcPr>
            <w:tcW w:w="2592" w:type="dxa"/>
          </w:tcPr>
          <w:p w14:paraId="043F4819">
            <w:pPr>
              <w:spacing w:after="0" w:line="240" w:lineRule="auto"/>
            </w:pPr>
            <w:r>
              <w:t>3</w:t>
            </w:r>
          </w:p>
        </w:tc>
        <w:tc>
          <w:tcPr>
            <w:tcW w:w="2592" w:type="dxa"/>
          </w:tcPr>
          <w:p w14:paraId="695A343A">
            <w:pPr>
              <w:spacing w:after="0" w:line="240" w:lineRule="auto"/>
            </w:pPr>
          </w:p>
        </w:tc>
        <w:tc>
          <w:tcPr>
            <w:tcW w:w="2592" w:type="dxa"/>
          </w:tcPr>
          <w:p w14:paraId="5CA2F628">
            <w:pPr>
              <w:spacing w:after="0" w:line="240" w:lineRule="auto"/>
            </w:pPr>
          </w:p>
        </w:tc>
      </w:tr>
      <w:tr w14:paraId="3D2DD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53DBDAFA">
            <w:pPr>
              <w:spacing w:after="0" w:line="240" w:lineRule="auto"/>
            </w:pPr>
            <w:r>
              <w:t>7,082,450</w:t>
            </w:r>
          </w:p>
        </w:tc>
        <w:tc>
          <w:tcPr>
            <w:tcW w:w="2592" w:type="dxa"/>
          </w:tcPr>
          <w:p w14:paraId="4DF80404">
            <w:pPr>
              <w:spacing w:after="0" w:line="240" w:lineRule="auto"/>
            </w:pPr>
            <w:r>
              <w:t>8</w:t>
            </w:r>
          </w:p>
        </w:tc>
        <w:tc>
          <w:tcPr>
            <w:tcW w:w="2592" w:type="dxa"/>
          </w:tcPr>
          <w:p w14:paraId="20E6BEAE">
            <w:pPr>
              <w:spacing w:after="0" w:line="240" w:lineRule="auto"/>
            </w:pPr>
          </w:p>
        </w:tc>
        <w:tc>
          <w:tcPr>
            <w:tcW w:w="2592" w:type="dxa"/>
          </w:tcPr>
          <w:p w14:paraId="5AEFCCDB">
            <w:pPr>
              <w:spacing w:after="0" w:line="240" w:lineRule="auto"/>
            </w:pPr>
          </w:p>
        </w:tc>
      </w:tr>
    </w:tbl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4B72D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D9EAF7"/>
          </w:tcPr>
          <w:p w14:paraId="6B818443">
            <w:pPr>
              <w:jc w:val="center"/>
            </w:pPr>
            <w:r>
              <w:rPr>
                <w:b/>
                <w:sz w:val="24"/>
              </w:rPr>
              <w:t>D. NUMERI PARI E DISPARI • EVEN AND ODD NUMBERS</w:t>
            </w:r>
          </w:p>
        </w:tc>
      </w:tr>
    </w:tbl>
    <w:p w14:paraId="6CEA59C8">
      <w:r>
        <w:rPr>
          <w:b/>
        </w:rPr>
        <w:t>8. Scrivi P (pari) o D (dispari). / Write E (even) or O (odd).</w:t>
      </w:r>
    </w:p>
    <w:p w14:paraId="235EA017">
      <w:r>
        <w:t>a) 248 ___     b) 735 ___     c) 1,006 ___     d) 9,999 ___</w:t>
      </w:r>
    </w:p>
    <w:p w14:paraId="6F7E470C">
      <w:r>
        <w:t>e) 45,820 ___     f) 67,431 ___</w:t>
      </w:r>
    </w:p>
    <w:p w14:paraId="1A15B08A">
      <w:r>
        <w:rPr>
          <w:b/>
        </w:rPr>
        <w:t>9. Cerchia i numeri pari. / Circle the even numbers.</w:t>
      </w:r>
    </w:p>
    <w:p w14:paraId="575786C2">
      <w:r>
        <w:t>125     348     507     620     731     844     999     1,250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202C4D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D9EAF7"/>
          </w:tcPr>
          <w:p w14:paraId="24FDA496">
            <w:pPr>
              <w:jc w:val="center"/>
            </w:pPr>
            <w:r>
              <w:rPr>
                <w:b/>
                <w:sz w:val="24"/>
              </w:rPr>
              <w:t>E. ARROTONDARE • ROUNDING</w:t>
            </w:r>
          </w:p>
        </w:tc>
      </w:tr>
    </w:tbl>
    <w:p w14:paraId="0A9E16D3">
      <w:r>
        <w:rPr>
          <w:b/>
        </w:rPr>
        <w:t>10. Alla decina più vicina. / To the nearest 10.</w:t>
      </w:r>
    </w:p>
    <w:p w14:paraId="5D3891DD">
      <w:r>
        <w:t>43 → ______     67 → ______     125 → ______     384 → ______     1,276 → ______</w:t>
      </w:r>
    </w:p>
    <w:p w14:paraId="17044EA1">
      <w:r>
        <w:rPr>
          <w:b/>
        </w:rPr>
        <w:t>11. Al centinaio più vicino. / To the nearest 100.</w:t>
      </w:r>
    </w:p>
    <w:p w14:paraId="1E867B99">
      <w:r>
        <w:t>245 → ______     349 → ______     650 → ______     1,249 → ______     5,751 → ______</w:t>
      </w:r>
    </w:p>
    <w:p w14:paraId="38D9ACD3">
      <w:r>
        <w:rPr>
          <w:b/>
        </w:rPr>
        <w:t>12. Al migliaio più vicino. / To the nearest 1,000.</w:t>
      </w:r>
    </w:p>
    <w:p w14:paraId="53642C1F">
      <w:r>
        <w:t>2,450 → ______     3,499 → ______     6,750 → ______     12,480 → ______     25,501 → ______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124335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D9EAF7"/>
          </w:tcPr>
          <w:p w14:paraId="6812E991">
            <w:pPr>
              <w:jc w:val="center"/>
            </w:pPr>
            <w:r>
              <w:rPr>
                <w:b/>
                <w:sz w:val="24"/>
              </w:rPr>
              <w:t>F. STIMARE • ESTIMATING</w:t>
            </w:r>
          </w:p>
        </w:tc>
      </w:tr>
    </w:tbl>
    <w:p w14:paraId="4B15E1AE">
      <w:r>
        <w:rPr>
          <w:b/>
        </w:rPr>
        <w:t>13. Arrotonda ogni numero al centinaio più vicino e stima. / Round each number to the nearest hundred and estimate.</w:t>
      </w:r>
    </w:p>
    <w:p w14:paraId="51C50164">
      <w:r>
        <w:t>a) 398 + 621 ≈ __________</w:t>
      </w:r>
    </w:p>
    <w:p w14:paraId="21099F1D">
      <w:r>
        <w:t>b) 1,249 + 2,752 ≈ __________</w:t>
      </w:r>
    </w:p>
    <w:p w14:paraId="181FC74F">
      <w:r>
        <w:t>c) 5,680 − 2,240 ≈ __________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7983CB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D9EAF7"/>
          </w:tcPr>
          <w:p w14:paraId="1F660FA5">
            <w:pPr>
              <w:jc w:val="center"/>
            </w:pPr>
            <w:r>
              <w:rPr>
                <w:b/>
                <w:sz w:val="24"/>
              </w:rPr>
              <w:t>G. NUMERI ROMANI • ROMAN NUMERALS</w:t>
            </w:r>
          </w:p>
        </w:tc>
      </w:tr>
    </w:tbl>
    <w:p w14:paraId="6441591B">
      <w:r>
        <w:rPr>
          <w:b/>
        </w:rPr>
        <w:t>14. Scrivi il numero romano. / Write the Roman numeral.</w:t>
      </w:r>
    </w:p>
    <w:p w14:paraId="40EA8E74">
      <w:r>
        <w:t>5 = ______     10 = ______     15 = ______     20 = ______     50 = ______     100 = ______</w:t>
      </w:r>
    </w:p>
    <w:p w14:paraId="0D8318D5">
      <w:r>
        <w:rPr>
          <w:b/>
        </w:rPr>
        <w:t>15. Scrivi il numero in cifre. / Write the number in digits.</w:t>
      </w:r>
    </w:p>
    <w:p w14:paraId="59C111F4">
      <w:r>
        <w:t>XII = ______     XIX = ______     XXV = ______     XL = ______     LX = ______     XC = ______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79A7AC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FCE4D6"/>
          </w:tcPr>
          <w:p w14:paraId="2C581376">
            <w:pPr>
              <w:jc w:val="center"/>
            </w:pPr>
            <w:r>
              <w:rPr>
                <w:b/>
                <w:sz w:val="24"/>
              </w:rPr>
              <w:t>H. SFIDA • CHALLENGE</w:t>
            </w:r>
          </w:p>
        </w:tc>
      </w:tr>
    </w:tbl>
    <w:p w14:paraId="267E2E4B">
      <w:r>
        <w:rPr>
          <w:b/>
        </w:rPr>
        <w:t>16. Trova il numero misterioso. / Find the mystery number.</w:t>
      </w:r>
    </w:p>
    <w:p w14:paraId="49F46EE8">
      <w:r>
        <w:t>Sono un numero di sei cifre. / I am a six-digit number.</w:t>
      </w:r>
      <w:r>
        <w:br w:type="textWrapping"/>
      </w:r>
      <w:r>
        <w:t>Centinaia di migliaia / Hundred-thousands: 4</w:t>
      </w:r>
      <w:r>
        <w:br w:type="textWrapping"/>
      </w:r>
      <w:r>
        <w:t>Decine di migliaia / Ten-thousands: 7</w:t>
      </w:r>
      <w:r>
        <w:br w:type="textWrapping"/>
      </w:r>
      <w:r>
        <w:t>Migliaia / Thousands: 2</w:t>
      </w:r>
      <w:r>
        <w:br w:type="textWrapping"/>
      </w:r>
      <w:r>
        <w:t>Centinaia / Hundreds: 0</w:t>
      </w:r>
      <w:r>
        <w:br w:type="textWrapping"/>
      </w:r>
      <w:r>
        <w:t>Decine / Tens: 5</w:t>
      </w:r>
      <w:r>
        <w:br w:type="textWrapping"/>
      </w:r>
      <w:r>
        <w:t>Unità / Units: 8</w:t>
      </w:r>
    </w:p>
    <w:p w14:paraId="0762754F">
      <w:r>
        <w:t>Numero / Number: ______________________________________________</w:t>
      </w:r>
    </w:p>
    <w:p w14:paraId="56EE716B">
      <w:r>
        <w:rPr>
          <w:b/>
        </w:rPr>
        <w:t>17. Quale numero NON appartiene al gruppo? / Which number does NOT belong?</w:t>
      </w:r>
    </w:p>
    <w:p w14:paraId="608C096A">
      <w:r>
        <w:t>240 — 356 — 482 — 571 — 628</w:t>
      </w:r>
    </w:p>
    <w:p w14:paraId="18D0B40C">
      <w:r>
        <w:t>Perché? / Why? _________________________________________________</w:t>
      </w:r>
    </w:p>
    <w:p w14:paraId="245F88B3">
      <w:r>
        <w:t>_______________________________________________________________</w:t>
      </w:r>
    </w:p>
    <w:p w14:paraId="22FACB55">
      <w:r>
        <w:rPr>
          <w:b/>
        </w:rPr>
        <w:t>18. Crea il più grande numero possibile di sei cifre usando ogni cifra una sola volta. / Create the largest possible six-digit number using each digit once.</w:t>
      </w:r>
    </w:p>
    <w:p w14:paraId="49E0DE3C">
      <w:r>
        <w:t>3, 8, 1, 6, 0, 5</w:t>
      </w:r>
    </w:p>
    <w:p w14:paraId="0F4BF23E">
      <w:r>
        <w:t>Risposta / Answer: ______________________________________________</w:t>
      </w:r>
    </w:p>
    <w:p w14:paraId="14CE548A">
      <w:pPr>
        <w:jc w:val="center"/>
      </w:pPr>
      <w:r>
        <w:rPr>
          <w:b/>
        </w:rPr>
        <w:t>Good luck! • Buon lavoro!</w:t>
      </w:r>
    </w:p>
    <w:sectPr>
      <w:footerReference r:id="rId5" w:type="default"/>
      <w:pgSz w:w="12240" w:h="15840"/>
      <w:pgMar w:top="5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B3B9E">
    <w:pPr>
      <w:pStyle w:val="18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529794">
                          <w:pPr>
                            <w:pStyle w:val="1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529794">
                    <w:pPr>
                      <w:pStyle w:val="1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E82FC2"/>
    <w:rsid w:val="5E5D4D38"/>
    <w:rsid w:val="7655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619</Words>
  <Characters>3067</Characters>
  <Lines>0</Lines>
  <Paragraphs>0</Paragraphs>
  <TotalTime>2</TotalTime>
  <ScaleCrop>false</ScaleCrop>
  <LinksUpToDate>false</LinksUpToDate>
  <CharactersWithSpaces>3759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Ms. Rao</cp:lastModifiedBy>
  <dcterms:modified xsi:type="dcterms:W3CDTF">2026-09-08T23:49:08Z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eyJoZGlkIjoiODMxMzVhODk1ODIxMzU3MmUyMWI0NDUzMGI0OTdkOTQiLCJ1c2VySWQiOiIxOTQxOTA2NjUxMDA1In0=</vt:lpwstr>
  </property>
  <property fmtid="{D5CDD505-2E9C-101B-9397-08002B2CF9AE}" pid="3" name="KSOProductBuildVer">
    <vt:lpwstr>1033-12.1.0.28485</vt:lpwstr>
  </property>
  <property fmtid="{D5CDD505-2E9C-101B-9397-08002B2CF9AE}" pid="4" name="ICV">
    <vt:lpwstr>8A12D359F8C14C799B7A82D70517739E_12</vt:lpwstr>
  </property>
</Properties>
</file>