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241A0">
      <w:pPr>
        <w:jc w:val="center"/>
      </w:pPr>
      <w:r>
        <w:rPr>
          <w:b/>
          <w:sz w:val="32"/>
          <w:szCs w:val="21"/>
        </w:rPr>
        <w:t>VERIFICA DI MATEMATICA</w:t>
      </w:r>
      <w:r>
        <w:rPr>
          <w:b/>
          <w:sz w:val="22"/>
        </w:rPr>
        <w:br w:type="textWrapping"/>
      </w:r>
      <w:r>
        <w:rPr>
          <w:b/>
          <w:sz w:val="22"/>
        </w:rPr>
        <w:t>Addizione • Sottrazione • Moltiplicazione • Divisione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2102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9D26B55">
            <w:pPr>
              <w:spacing w:after="0" w:line="240" w:lineRule="auto"/>
            </w:pPr>
            <w:r>
              <w:rPr>
                <w:b/>
                <w:sz w:val="19"/>
              </w:rPr>
              <w:t xml:space="preserve"> Nome:</w:t>
            </w:r>
          </w:p>
        </w:tc>
        <w:tc>
          <w:tcPr>
            <w:tcW w:w="2592" w:type="dxa"/>
            <w:vAlign w:val="center"/>
          </w:tcPr>
          <w:p w14:paraId="383786B1">
            <w:pPr>
              <w:spacing w:after="0" w:line="240" w:lineRule="auto"/>
            </w:pPr>
            <w:r>
              <w:rPr>
                <w:b w:val="0"/>
                <w:sz w:val="19"/>
              </w:rPr>
              <w:t>____________________</w:t>
            </w:r>
          </w:p>
        </w:tc>
        <w:tc>
          <w:tcPr>
            <w:tcW w:w="2592" w:type="dxa"/>
            <w:vAlign w:val="center"/>
          </w:tcPr>
          <w:p w14:paraId="4D4314B4">
            <w:pPr>
              <w:spacing w:after="0" w:line="240" w:lineRule="auto"/>
            </w:pPr>
            <w:r>
              <w:rPr>
                <w:b/>
                <w:sz w:val="19"/>
              </w:rPr>
              <w:t>Data:</w:t>
            </w:r>
          </w:p>
        </w:tc>
        <w:tc>
          <w:tcPr>
            <w:tcW w:w="2592" w:type="dxa"/>
            <w:vAlign w:val="center"/>
          </w:tcPr>
          <w:p w14:paraId="56A0B767">
            <w:pPr>
              <w:spacing w:after="0" w:line="240" w:lineRule="auto"/>
            </w:pPr>
            <w:r>
              <w:rPr>
                <w:b w:val="0"/>
                <w:sz w:val="19"/>
              </w:rPr>
              <w:t>____________________</w:t>
            </w:r>
          </w:p>
        </w:tc>
      </w:tr>
      <w:tr w14:paraId="160F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2CC16A0">
            <w:pPr>
              <w:spacing w:after="0" w:line="240" w:lineRule="auto"/>
            </w:pPr>
            <w:r>
              <w:rPr>
                <w:b/>
                <w:sz w:val="19"/>
              </w:rPr>
              <w:t>Classe:</w:t>
            </w:r>
          </w:p>
        </w:tc>
        <w:tc>
          <w:tcPr>
            <w:tcW w:w="2592" w:type="dxa"/>
            <w:vAlign w:val="center"/>
          </w:tcPr>
          <w:p w14:paraId="1391E50F">
            <w:pPr>
              <w:spacing w:after="0" w:line="240" w:lineRule="auto"/>
            </w:pPr>
            <w:r>
              <w:rPr>
                <w:b w:val="0"/>
                <w:sz w:val="19"/>
              </w:rPr>
              <w:t>____________________</w:t>
            </w:r>
          </w:p>
        </w:tc>
        <w:tc>
          <w:tcPr>
            <w:tcW w:w="2592" w:type="dxa"/>
            <w:vAlign w:val="center"/>
          </w:tcPr>
          <w:p w14:paraId="66E926C6">
            <w:pPr>
              <w:spacing w:after="0" w:line="240" w:lineRule="auto"/>
            </w:pPr>
            <w:r>
              <w:rPr>
                <w:b/>
                <w:sz w:val="19"/>
              </w:rPr>
              <w:t>Tempo:</w:t>
            </w:r>
          </w:p>
        </w:tc>
        <w:tc>
          <w:tcPr>
            <w:tcW w:w="2592" w:type="dxa"/>
            <w:vAlign w:val="center"/>
          </w:tcPr>
          <w:p w14:paraId="2458C9AE">
            <w:pPr>
              <w:spacing w:after="0" w:line="240" w:lineRule="auto"/>
            </w:pPr>
            <w:r>
              <w:rPr>
                <w:b w:val="0"/>
                <w:sz w:val="19"/>
              </w:rPr>
              <w:t xml:space="preserve"> 60 minuti</w:t>
            </w:r>
          </w:p>
        </w:tc>
      </w:tr>
    </w:tbl>
    <w:p w14:paraId="3F9D732C">
      <w:r>
        <w:t>Total / Totale: 50 marks / punti   |   Time / Tempo: 60 minutes / minuti</w:t>
      </w:r>
    </w:p>
    <w:p w14:paraId="648218D6">
      <w:r>
        <w:rPr>
          <w:b/>
          <w:sz w:val="24"/>
        </w:rPr>
        <w:t>A. ADDIZIONE   [10 marks / punti]</w:t>
      </w:r>
    </w:p>
    <w:p w14:paraId="134D4D15">
      <w:pPr>
        <w:spacing w:after="80"/>
      </w:pPr>
      <w:r>
        <w:t>1. Completa i calcoli.</w:t>
      </w:r>
    </w:p>
    <w:p w14:paraId="19994C33">
      <w:pPr>
        <w:spacing w:after="80"/>
      </w:pPr>
      <w:r>
        <w:t xml:space="preserve">   348 + 275 = ______</w:t>
      </w:r>
    </w:p>
    <w:p w14:paraId="133A5864">
      <w:pPr>
        <w:spacing w:after="80"/>
      </w:pPr>
      <w:r>
        <w:t xml:space="preserve">   1,206 + 589 = ______</w:t>
      </w:r>
    </w:p>
    <w:p w14:paraId="44FF319F">
      <w:pPr>
        <w:spacing w:after="80"/>
      </w:pPr>
      <w:r>
        <w:t xml:space="preserve">   4,375 + 2,618 = ______</w:t>
      </w:r>
    </w:p>
    <w:p w14:paraId="35A314D0">
      <w:pPr>
        <w:spacing w:after="80"/>
      </w:pPr>
      <w:r>
        <w:t>2.Trova il numero mancante.</w:t>
      </w:r>
    </w:p>
    <w:p w14:paraId="658D2845">
      <w:pPr>
        <w:spacing w:after="80"/>
      </w:pPr>
      <w:r>
        <w:t xml:space="preserve">   425 + ______ = 900                         ______ + 275 = 1,000</w:t>
      </w:r>
    </w:p>
    <w:p w14:paraId="12A1904A">
      <w:r>
        <w:rPr>
          <w:b/>
          <w:sz w:val="24"/>
        </w:rPr>
        <w:t>B. SOTTRAZIONE   [10 marks / punti]</w:t>
      </w:r>
    </w:p>
    <w:p w14:paraId="7AB5EAFA">
      <w:pPr>
        <w:spacing w:after="80"/>
      </w:pPr>
      <w:r>
        <w:t>3. Calcola.</w:t>
      </w:r>
    </w:p>
    <w:p w14:paraId="7B36DE98">
      <w:pPr>
        <w:spacing w:after="80"/>
      </w:pPr>
      <w:r>
        <w:t xml:space="preserve">   804 − 367 = ______</w:t>
      </w:r>
    </w:p>
    <w:p w14:paraId="12FCA130">
      <w:pPr>
        <w:spacing w:after="80"/>
      </w:pPr>
      <w:r>
        <w:t xml:space="preserve">   2,000 − 845 = ______</w:t>
      </w:r>
    </w:p>
    <w:p w14:paraId="00F94283">
      <w:pPr>
        <w:spacing w:after="80"/>
      </w:pPr>
      <w:r>
        <w:t xml:space="preserve">   5,432 − 2,789 = ______</w:t>
      </w:r>
    </w:p>
    <w:p w14:paraId="2657E9F6">
      <w:pPr>
        <w:spacing w:after="80"/>
      </w:pPr>
      <w:r>
        <w:t>4. Scegli la risposta corretta.</w:t>
      </w:r>
    </w:p>
    <w:p w14:paraId="617CA0ED">
      <w:pPr>
        <w:spacing w:after="80"/>
      </w:pPr>
      <w:r>
        <w:t xml:space="preserve">   950 − 475 =   ☐ 375     ☐ 475     ☐ 575</w:t>
      </w:r>
    </w:p>
    <w:p w14:paraId="79BE0AE8">
      <w:pPr>
        <w:spacing w:after="80"/>
      </w:pPr>
      <w:r>
        <w:t>5. Complete. / Completa.</w:t>
      </w:r>
    </w:p>
    <w:p w14:paraId="35BCBACE">
      <w:pPr>
        <w:spacing w:after="80"/>
      </w:pPr>
      <w:r>
        <w:t xml:space="preserve">   1,000 − ______ = 625</w:t>
      </w:r>
    </w:p>
    <w:p w14:paraId="39EC0C5B">
      <w:r>
        <w:rPr>
          <w:b/>
          <w:sz w:val="24"/>
        </w:rPr>
        <w:t>C. MOLTIPLICAZIONE   [15 marks / punti]</w:t>
      </w:r>
    </w:p>
    <w:p w14:paraId="7A6C5B4F">
      <w:pPr>
        <w:spacing w:after="80"/>
      </w:pPr>
      <w:r>
        <w:t>6. Moltiplica.</w:t>
      </w:r>
    </w:p>
    <w:p w14:paraId="66DF437B">
      <w:pPr>
        <w:spacing w:after="80"/>
      </w:pPr>
      <w:r>
        <w:t xml:space="preserve">   8 × 7 = ______</w:t>
      </w:r>
    </w:p>
    <w:p w14:paraId="58321E53">
      <w:pPr>
        <w:spacing w:after="80"/>
      </w:pPr>
      <w:r>
        <w:t xml:space="preserve">   14 × 6 = ______</w:t>
      </w:r>
    </w:p>
    <w:p w14:paraId="674CFE30">
      <w:pPr>
        <w:spacing w:after="80"/>
      </w:pPr>
      <w:r>
        <w:t xml:space="preserve">   35 × 4 = ______</w:t>
      </w:r>
    </w:p>
    <w:p w14:paraId="61CF4EA7">
      <w:pPr>
        <w:spacing w:after="80"/>
      </w:pPr>
      <w:r>
        <w:t xml:space="preserve">   126 × 5 = ______</w:t>
      </w:r>
    </w:p>
    <w:p w14:paraId="5E88DA3E">
      <w:pPr>
        <w:spacing w:after="80"/>
      </w:pPr>
      <w:r>
        <w:t>7. Abbina ogni moltiplicazione alla risposta.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567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058DCC1">
            <w:pPr>
              <w:spacing w:after="0" w:line="240" w:lineRule="auto"/>
            </w:pPr>
            <w:r>
              <w:rPr>
                <w:b w:val="0"/>
                <w:sz w:val="20"/>
              </w:rPr>
              <w:t>9 × 5</w:t>
            </w:r>
          </w:p>
        </w:tc>
        <w:tc>
          <w:tcPr>
            <w:tcW w:w="5184" w:type="dxa"/>
            <w:vAlign w:val="center"/>
          </w:tcPr>
          <w:p w14:paraId="669484B5">
            <w:pPr>
              <w:spacing w:after="0" w:line="240" w:lineRule="auto"/>
            </w:pPr>
            <w:r>
              <w:rPr>
                <w:b w:val="0"/>
                <w:sz w:val="20"/>
              </w:rPr>
              <w:t>A. 48</w:t>
            </w:r>
          </w:p>
        </w:tc>
      </w:tr>
      <w:tr w14:paraId="779C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C3D0B38">
            <w:pPr>
              <w:spacing w:after="0" w:line="240" w:lineRule="auto"/>
            </w:pPr>
            <w:r>
              <w:rPr>
                <w:b w:val="0"/>
                <w:sz w:val="20"/>
              </w:rPr>
              <w:t>12 × 4</w:t>
            </w:r>
          </w:p>
        </w:tc>
        <w:tc>
          <w:tcPr>
            <w:tcW w:w="5184" w:type="dxa"/>
            <w:vAlign w:val="center"/>
          </w:tcPr>
          <w:p w14:paraId="2B694617">
            <w:pPr>
              <w:spacing w:after="0" w:line="240" w:lineRule="auto"/>
            </w:pPr>
            <w:r>
              <w:rPr>
                <w:b w:val="0"/>
                <w:sz w:val="20"/>
              </w:rPr>
              <w:t>B. 45</w:t>
            </w:r>
          </w:p>
        </w:tc>
      </w:tr>
      <w:tr w14:paraId="023D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8B5F382">
            <w:pPr>
              <w:spacing w:after="0" w:line="240" w:lineRule="auto"/>
            </w:pPr>
            <w:r>
              <w:rPr>
                <w:b w:val="0"/>
                <w:sz w:val="20"/>
              </w:rPr>
              <w:t>16 × 3</w:t>
            </w:r>
          </w:p>
        </w:tc>
        <w:tc>
          <w:tcPr>
            <w:tcW w:w="5184" w:type="dxa"/>
            <w:vAlign w:val="center"/>
          </w:tcPr>
          <w:p w14:paraId="23D15FF2">
            <w:pPr>
              <w:spacing w:after="0" w:line="240" w:lineRule="auto"/>
            </w:pPr>
            <w:r>
              <w:rPr>
                <w:b w:val="0"/>
                <w:sz w:val="20"/>
              </w:rPr>
              <w:t>C. 64</w:t>
            </w:r>
          </w:p>
        </w:tc>
      </w:tr>
      <w:tr w14:paraId="04D0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975759E">
            <w:pPr>
              <w:spacing w:after="0" w:line="240" w:lineRule="auto"/>
            </w:pPr>
            <w:r>
              <w:rPr>
                <w:b w:val="0"/>
                <w:sz w:val="20"/>
              </w:rPr>
              <w:t>8 × 8</w:t>
            </w:r>
          </w:p>
        </w:tc>
        <w:tc>
          <w:tcPr>
            <w:tcW w:w="5184" w:type="dxa"/>
            <w:vAlign w:val="center"/>
          </w:tcPr>
          <w:p w14:paraId="3D92EBB7">
            <w:pPr>
              <w:spacing w:after="0" w:line="240" w:lineRule="auto"/>
            </w:pPr>
            <w:r>
              <w:rPr>
                <w:b w:val="0"/>
                <w:sz w:val="20"/>
              </w:rPr>
              <w:t>D. 48</w:t>
            </w:r>
          </w:p>
        </w:tc>
      </w:tr>
    </w:tbl>
    <w:p w14:paraId="781C168C">
      <w:pPr>
        <w:spacing w:after="80"/>
      </w:pPr>
      <w:r>
        <w:t>Risposte: 9×5 → ____   12×4 → ____   16×3 → ____   8×8 → ____</w:t>
      </w:r>
    </w:p>
    <w:p w14:paraId="2C079879">
      <w:pPr>
        <w:spacing w:after="80"/>
      </w:pPr>
      <w:r>
        <w:t>8.Vero o falso?</w:t>
      </w:r>
    </w:p>
    <w:p w14:paraId="6B04A29B">
      <w:pPr>
        <w:spacing w:after="80"/>
      </w:pPr>
      <w:r>
        <w:t xml:space="preserve">   25 × 4 = 100     ☐ True / Vero     ☐ False / Falso</w:t>
      </w:r>
    </w:p>
    <w:p w14:paraId="05260690">
      <w:r>
        <w:rPr>
          <w:b/>
          <w:sz w:val="24"/>
        </w:rPr>
        <w:t>D. DIVISIONE   [10 marks / punti]</w:t>
      </w:r>
    </w:p>
    <w:p w14:paraId="4D09ED8A">
      <w:pPr>
        <w:spacing w:after="80"/>
      </w:pPr>
      <w:r>
        <w:t>9. Dividi.</w:t>
      </w:r>
    </w:p>
    <w:p w14:paraId="182FAF97">
      <w:pPr>
        <w:spacing w:after="80"/>
      </w:pPr>
      <w:r>
        <w:t xml:space="preserve">   63 ÷ 7 = ______</w:t>
      </w:r>
    </w:p>
    <w:p w14:paraId="49159760">
      <w:pPr>
        <w:spacing w:after="80"/>
      </w:pPr>
      <w:r>
        <w:t xml:space="preserve">   96 ÷ 8 = ______</w:t>
      </w:r>
    </w:p>
    <w:p w14:paraId="2B693B37">
      <w:pPr>
        <w:spacing w:after="80"/>
      </w:pPr>
      <w:r>
        <w:t xml:space="preserve">   144 ÷ 12 = ______</w:t>
      </w:r>
    </w:p>
    <w:p w14:paraId="09B2FF8B">
      <w:pPr>
        <w:spacing w:after="80"/>
      </w:pPr>
      <w:r>
        <w:t>10. Completa il numero mancante.</w:t>
      </w:r>
    </w:p>
    <w:p w14:paraId="57000D52">
      <w:pPr>
        <w:spacing w:after="80"/>
      </w:pPr>
      <w:r>
        <w:t xml:space="preserve">   ______ ÷ 5 = 18                    72 ÷ ______ = 9</w:t>
      </w:r>
    </w:p>
    <w:p w14:paraId="55278B71">
      <w:r>
        <w:rPr>
          <w:b/>
          <w:sz w:val="24"/>
        </w:rPr>
        <w:t>E. SFIDA MISTA   [5 marks / punti]</w:t>
      </w:r>
    </w:p>
    <w:p w14:paraId="7363F212">
      <w:pPr>
        <w:spacing w:after="80"/>
      </w:pPr>
      <w:r>
        <w:t>11. Solve each problem. Show your working. / Risolvi ogni problema. Mostra i calcoli.</w:t>
      </w:r>
    </w:p>
    <w:p w14:paraId="5570B251">
      <w:pPr>
        <w:spacing w:after="80"/>
      </w:pPr>
      <w:r>
        <w:t>a) A library has 245 books. It receives 135 more. How many books are there now?</w:t>
      </w:r>
      <w:r>
        <w:br w:type="textWrapping"/>
      </w:r>
      <w:r>
        <w:t xml:space="preserve">   Una biblioteca ha 245 libri. Ne riceve altri 135. Quanti libri ci sono ora?</w:t>
      </w:r>
      <w:r>
        <w:br w:type="textWrapping"/>
      </w:r>
      <w:r>
        <w:t xml:space="preserve">   Answer / Risposta: ______________________________</w:t>
      </w:r>
    </w:p>
    <w:p w14:paraId="4D9A3ED1">
      <w:pPr>
        <w:spacing w:after="80"/>
      </w:pPr>
      <w:r>
        <w:t>b) 48 sweets are shared equally among 6 children. How many sweets does each child get?</w:t>
      </w:r>
      <w:r>
        <w:br w:type="textWrapping"/>
      </w:r>
      <w:r>
        <w:t xml:space="preserve">   48 caramelle vengono divise equamente tra 6 bambini. Quante caramelle riceve ogni bambino?</w:t>
      </w:r>
      <w:r>
        <w:br w:type="textWrapping"/>
      </w:r>
      <w:r>
        <w:t xml:space="preserve">   Answer / Risposta: ______________________________</w:t>
      </w:r>
    </w:p>
    <w:p w14:paraId="1CBCCCCE">
      <w:bookmarkStart w:id="0" w:name="_GoBack"/>
      <w:bookmarkEnd w:id="0"/>
      <w:r>
        <w:rPr>
          <w:b/>
        </w:rPr>
        <w:t xml:space="preserve"> PUNTEGGIO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 w14:paraId="1406D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E3B6C67">
            <w:pPr>
              <w:spacing w:after="0" w:line="240" w:lineRule="auto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728" w:type="dxa"/>
            <w:vAlign w:val="center"/>
          </w:tcPr>
          <w:p w14:paraId="65842792">
            <w:pPr>
              <w:spacing w:after="0" w:line="240" w:lineRule="auto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728" w:type="dxa"/>
            <w:vAlign w:val="center"/>
          </w:tcPr>
          <w:p w14:paraId="50793A23">
            <w:pPr>
              <w:spacing w:after="0" w:line="240" w:lineRule="auto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1728" w:type="dxa"/>
            <w:vAlign w:val="center"/>
          </w:tcPr>
          <w:p w14:paraId="0D3A9564">
            <w:pPr>
              <w:spacing w:after="0" w:line="240" w:lineRule="auto"/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1728" w:type="dxa"/>
            <w:vAlign w:val="center"/>
          </w:tcPr>
          <w:p w14:paraId="4BC2765B">
            <w:pPr>
              <w:spacing w:after="0" w:line="240" w:lineRule="auto"/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1728" w:type="dxa"/>
            <w:vAlign w:val="center"/>
          </w:tcPr>
          <w:p w14:paraId="10D72733">
            <w:pPr>
              <w:spacing w:after="0" w:line="240" w:lineRule="auto"/>
            </w:pPr>
            <w:r>
              <w:rPr>
                <w:b/>
                <w:sz w:val="20"/>
              </w:rPr>
              <w:t>TOTAL / TOTALE</w:t>
            </w:r>
          </w:p>
        </w:tc>
      </w:tr>
      <w:tr w14:paraId="5423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vAlign w:val="center"/>
          </w:tcPr>
          <w:p w14:paraId="3CC273B3">
            <w:pPr>
              <w:spacing w:after="0" w:line="240" w:lineRule="auto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728" w:type="dxa"/>
            <w:vAlign w:val="center"/>
          </w:tcPr>
          <w:p w14:paraId="79B38892">
            <w:pPr>
              <w:spacing w:after="0" w:line="240" w:lineRule="auto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728" w:type="dxa"/>
            <w:vAlign w:val="center"/>
          </w:tcPr>
          <w:p w14:paraId="16A00AD7">
            <w:pPr>
              <w:spacing w:after="0" w:line="240" w:lineRule="auto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728" w:type="dxa"/>
            <w:vAlign w:val="center"/>
          </w:tcPr>
          <w:p w14:paraId="29D1DB4C">
            <w:pPr>
              <w:spacing w:after="0" w:line="240" w:lineRule="auto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728" w:type="dxa"/>
            <w:vAlign w:val="center"/>
          </w:tcPr>
          <w:p w14:paraId="084BFB51">
            <w:pPr>
              <w:spacing w:after="0" w:line="240" w:lineRule="auto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728" w:type="dxa"/>
            <w:vAlign w:val="center"/>
          </w:tcPr>
          <w:p w14:paraId="1DB76955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50</w:t>
            </w:r>
          </w:p>
        </w:tc>
      </w:tr>
      <w:tr w14:paraId="2442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vAlign w:val="center"/>
          </w:tcPr>
          <w:p w14:paraId="558FB7F0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728" w:type="dxa"/>
            <w:vAlign w:val="center"/>
          </w:tcPr>
          <w:p w14:paraId="39CD9ACD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728" w:type="dxa"/>
            <w:vAlign w:val="center"/>
          </w:tcPr>
          <w:p w14:paraId="54C29B2A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728" w:type="dxa"/>
            <w:vAlign w:val="center"/>
          </w:tcPr>
          <w:p w14:paraId="202F102E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728" w:type="dxa"/>
            <w:vAlign w:val="center"/>
          </w:tcPr>
          <w:p w14:paraId="347EC1FD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728" w:type="dxa"/>
            <w:vAlign w:val="center"/>
          </w:tcPr>
          <w:p w14:paraId="74005DF7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14:paraId="1BFF07C1"/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369B2">
    <w:pPr>
      <w:pStyle w:val="18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F4B078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F4B078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B3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425</Words>
  <Characters>1902</Characters>
  <Lines>0</Lines>
  <Paragraphs>0</Paragraphs>
  <TotalTime>3</TotalTime>
  <ScaleCrop>false</ScaleCrop>
  <LinksUpToDate>false</LinksUpToDate>
  <CharactersWithSpaces>2397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2026-09-04T16:08:04Z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AECCCCAF956C4281B2D4E77D9B9A4003_12</vt:lpwstr>
  </property>
</Properties>
</file>