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DB444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MUST, HAVE TO, SHOULD &amp; OUGHT TO</w:t>
      </w:r>
    </w:p>
    <w:p w14:paraId="07BC600C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</w:rPr>
        <w:t>Grammar Worksheet • Intermediate Level</w:t>
      </w:r>
    </w:p>
    <w:p w14:paraId="3FAE14AD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Definitions &amp; Uses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2871"/>
        <w:gridCol w:w="2700"/>
        <w:gridCol w:w="2865"/>
      </w:tblGrid>
      <w:tr w14:paraId="710C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2" w:type="dxa"/>
          </w:tcPr>
          <w:p w14:paraId="4B23CF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Modal / Expression</w:t>
            </w:r>
          </w:p>
        </w:tc>
        <w:tc>
          <w:tcPr>
            <w:tcW w:w="2871" w:type="dxa"/>
          </w:tcPr>
          <w:p w14:paraId="11C675F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2700" w:type="dxa"/>
          </w:tcPr>
          <w:p w14:paraId="35F5E5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Use</w:t>
            </w:r>
          </w:p>
        </w:tc>
        <w:tc>
          <w:tcPr>
            <w:tcW w:w="2865" w:type="dxa"/>
          </w:tcPr>
          <w:p w14:paraId="63DEC58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</w:tr>
      <w:tr w14:paraId="7E9B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2" w:type="dxa"/>
            <w:vAlign w:val="center"/>
          </w:tcPr>
          <w:p w14:paraId="0FD6D12A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must</w:t>
            </w:r>
          </w:p>
        </w:tc>
        <w:tc>
          <w:tcPr>
            <w:tcW w:w="2871" w:type="dxa"/>
            <w:vAlign w:val="center"/>
          </w:tcPr>
          <w:p w14:paraId="379219F5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strong necessity / obligation</w:t>
            </w:r>
          </w:p>
        </w:tc>
        <w:tc>
          <w:tcPr>
            <w:tcW w:w="2700" w:type="dxa"/>
            <w:vAlign w:val="center"/>
          </w:tcPr>
          <w:p w14:paraId="05BB975E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The speaker feels it is necessary</w:t>
            </w:r>
          </w:p>
        </w:tc>
        <w:tc>
          <w:tcPr>
            <w:tcW w:w="2865" w:type="dxa"/>
            <w:vAlign w:val="center"/>
          </w:tcPr>
          <w:p w14:paraId="7AF926C4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You must wear a seatbelt.</w:t>
            </w:r>
          </w:p>
        </w:tc>
      </w:tr>
      <w:tr w14:paraId="74A1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2" w:type="dxa"/>
            <w:vAlign w:val="center"/>
          </w:tcPr>
          <w:p w14:paraId="2E64A46D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have to</w:t>
            </w:r>
          </w:p>
        </w:tc>
        <w:tc>
          <w:tcPr>
            <w:tcW w:w="2871" w:type="dxa"/>
            <w:vAlign w:val="center"/>
          </w:tcPr>
          <w:p w14:paraId="44A4B805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necessity / obligation</w:t>
            </w:r>
          </w:p>
        </w:tc>
        <w:tc>
          <w:tcPr>
            <w:tcW w:w="2700" w:type="dxa"/>
            <w:vAlign w:val="center"/>
          </w:tcPr>
          <w:p w14:paraId="216B4F78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Often because of a rule or situation</w:t>
            </w:r>
          </w:p>
        </w:tc>
        <w:tc>
          <w:tcPr>
            <w:tcW w:w="2865" w:type="dxa"/>
            <w:vAlign w:val="center"/>
          </w:tcPr>
          <w:p w14:paraId="3D5B86D6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I have to go to work.</w:t>
            </w:r>
          </w:p>
        </w:tc>
      </w:tr>
      <w:tr w14:paraId="7567C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2" w:type="dxa"/>
            <w:vAlign w:val="center"/>
          </w:tcPr>
          <w:p w14:paraId="09000D4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should</w:t>
            </w:r>
          </w:p>
        </w:tc>
        <w:tc>
          <w:tcPr>
            <w:tcW w:w="2871" w:type="dxa"/>
            <w:vAlign w:val="center"/>
          </w:tcPr>
          <w:p w14:paraId="6403A01F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advice / recommendation</w:t>
            </w:r>
          </w:p>
        </w:tc>
        <w:tc>
          <w:tcPr>
            <w:tcW w:w="2700" w:type="dxa"/>
            <w:vAlign w:val="center"/>
          </w:tcPr>
          <w:p w14:paraId="7238FCA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Something is a good idea</w:t>
            </w:r>
          </w:p>
        </w:tc>
        <w:tc>
          <w:tcPr>
            <w:tcW w:w="2865" w:type="dxa"/>
            <w:vAlign w:val="center"/>
          </w:tcPr>
          <w:p w14:paraId="669B6DC4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You should drink more water.</w:t>
            </w:r>
          </w:p>
        </w:tc>
      </w:tr>
      <w:tr w14:paraId="34D4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2" w:type="dxa"/>
            <w:vAlign w:val="center"/>
          </w:tcPr>
          <w:p w14:paraId="439AB2A6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ought to</w:t>
            </w:r>
          </w:p>
        </w:tc>
        <w:tc>
          <w:tcPr>
            <w:tcW w:w="2871" w:type="dxa"/>
            <w:vAlign w:val="center"/>
          </w:tcPr>
          <w:p w14:paraId="3B6B92FA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advice / moral duty</w:t>
            </w:r>
          </w:p>
        </w:tc>
        <w:tc>
          <w:tcPr>
            <w:tcW w:w="2700" w:type="dxa"/>
            <w:vAlign w:val="center"/>
          </w:tcPr>
          <w:p w14:paraId="27656CAF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Similar to should; slightly more formal</w:t>
            </w:r>
          </w:p>
        </w:tc>
        <w:tc>
          <w:tcPr>
            <w:tcW w:w="2865" w:type="dxa"/>
            <w:vAlign w:val="center"/>
          </w:tcPr>
          <w:p w14:paraId="57A1218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You ought to respect your parents.</w:t>
            </w:r>
          </w:p>
        </w:tc>
      </w:tr>
      <w:tr w14:paraId="429C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2" w:type="dxa"/>
            <w:vAlign w:val="center"/>
          </w:tcPr>
          <w:p w14:paraId="3C255E6F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mustn't</w:t>
            </w:r>
          </w:p>
        </w:tc>
        <w:tc>
          <w:tcPr>
            <w:tcW w:w="2871" w:type="dxa"/>
            <w:vAlign w:val="center"/>
          </w:tcPr>
          <w:p w14:paraId="497F515E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prohibition</w:t>
            </w:r>
          </w:p>
        </w:tc>
        <w:tc>
          <w:tcPr>
            <w:tcW w:w="2700" w:type="dxa"/>
            <w:vAlign w:val="center"/>
          </w:tcPr>
          <w:p w14:paraId="434C6253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Something is not allowed</w:t>
            </w:r>
          </w:p>
        </w:tc>
        <w:tc>
          <w:tcPr>
            <w:tcW w:w="2865" w:type="dxa"/>
            <w:vAlign w:val="center"/>
          </w:tcPr>
          <w:p w14:paraId="505332DF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You mustn't smoke here.</w:t>
            </w:r>
          </w:p>
        </w:tc>
      </w:tr>
      <w:tr w14:paraId="1A2ED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2" w:type="dxa"/>
            <w:vAlign w:val="center"/>
          </w:tcPr>
          <w:p w14:paraId="5FFF0D00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don't have to</w:t>
            </w:r>
          </w:p>
        </w:tc>
        <w:tc>
          <w:tcPr>
            <w:tcW w:w="2871" w:type="dxa"/>
            <w:vAlign w:val="center"/>
          </w:tcPr>
          <w:p w14:paraId="17A54487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lack of necessity</w:t>
            </w:r>
          </w:p>
        </w:tc>
        <w:tc>
          <w:tcPr>
            <w:tcW w:w="2700" w:type="dxa"/>
            <w:vAlign w:val="center"/>
          </w:tcPr>
          <w:p w14:paraId="4418131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Something is optional</w:t>
            </w:r>
          </w:p>
        </w:tc>
        <w:tc>
          <w:tcPr>
            <w:tcW w:w="2865" w:type="dxa"/>
            <w:vAlign w:val="center"/>
          </w:tcPr>
          <w:p w14:paraId="4A1E1E08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You don't have to come early.</w:t>
            </w:r>
          </w:p>
        </w:tc>
      </w:tr>
    </w:tbl>
    <w:p w14:paraId="6A009B7A">
      <w:pPr>
        <w:pStyle w:val="3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We ought to treat people with respect.</w:t>
      </w:r>
    </w:p>
    <w:p w14:paraId="666270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you have not delivered what you were ought to.</w:t>
      </w:r>
    </w:p>
    <w:p w14:paraId="3A3AED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Strict;</w:t>
      </w:r>
    </w:p>
    <w:p w14:paraId="708A0928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Bully anyone.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2. Not to evade privacy.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3.Feel equal</w:t>
      </w:r>
    </w:p>
    <w:p w14:paraId="363B57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Remember</w:t>
      </w:r>
    </w:p>
    <w:p w14:paraId="4CF58E91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must + base verb → You must study.</w:t>
      </w:r>
    </w:p>
    <w:p w14:paraId="2B7DEC0C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have to + base verb → You have to study.</w:t>
      </w:r>
    </w:p>
    <w:p w14:paraId="40C04F5F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+ base verb → You should study.</w:t>
      </w:r>
    </w:p>
    <w:p w14:paraId="22BD2C06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ought to + base verb → You ought to study.</w:t>
      </w:r>
    </w:p>
    <w:p w14:paraId="6A4E7C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Common errors: ❌ must to study   ❌ should studies   ❌ ought study</w:t>
      </w:r>
    </w:p>
    <w:p w14:paraId="25BD466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Activity 1 — Choose the Correct Answer</w:t>
      </w:r>
    </w:p>
    <w:p w14:paraId="3D1684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Choose must, have to, should, ought to, mustn't, or don't have to.</w:t>
      </w:r>
    </w:p>
    <w:p w14:paraId="5CD4AB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You _______ wear a helmet when riding a motorcycle. It's the law.</w:t>
      </w:r>
    </w:p>
    <w:p w14:paraId="7FBD99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You _______ eat so much junk food. It's unhealthy.</w:t>
      </w:r>
    </w:p>
    <w:p w14:paraId="65690E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Students _______ submit their assignments before Friday.</w:t>
      </w:r>
    </w:p>
    <w:p w14:paraId="134DE8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You _______ be rude to your teachers.</w:t>
      </w:r>
    </w:p>
    <w:p w14:paraId="46EF79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You _______ bring any food. We already have plenty.</w:t>
      </w:r>
    </w:p>
    <w:p w14:paraId="2372D8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You look exhausted. You _______ get some rest.</w:t>
      </w:r>
    </w:p>
    <w:p w14:paraId="4B3D95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We _______ leave now, or we'll miss the train.</w:t>
      </w:r>
    </w:p>
    <w:p w14:paraId="7C76E0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You _______ tell anyone about this secret.</w:t>
      </w:r>
    </w:p>
    <w:p w14:paraId="618A64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Children _______ respect their parents.</w:t>
      </w:r>
    </w:p>
    <w:p w14:paraId="34F9B1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I _______ wake up early tomorrow because it's Sunday.</w:t>
      </w:r>
    </w:p>
    <w:p w14:paraId="5C071274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Activity 2 — Must or Should?</w:t>
      </w:r>
    </w:p>
    <w:p w14:paraId="0F78F0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strong necessity or advice.</w:t>
      </w:r>
    </w:p>
    <w:p w14:paraId="132A61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You must wear your seatbelt. → ____________________</w:t>
      </w:r>
    </w:p>
    <w:p w14:paraId="5B8042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You should exercise regularly. → ____________________</w:t>
      </w:r>
    </w:p>
    <w:p w14:paraId="63628A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You must finish this report today. → ____________________</w:t>
      </w:r>
    </w:p>
    <w:p w14:paraId="2C022C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You should apologize to her. → ____________________</w:t>
      </w:r>
    </w:p>
    <w:p w14:paraId="60A988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Visitors must show their passports. → ____________________</w:t>
      </w:r>
    </w:p>
    <w:p w14:paraId="290A04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You should learn some new vocabulary every day. → ____________________</w:t>
      </w:r>
    </w:p>
    <w:p w14:paraId="19ED85E1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Activity 3 — Mustn't or Don't Have To?</w:t>
      </w:r>
    </w:p>
    <w:p w14:paraId="3D5E7F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Choose the correct expression.</w:t>
      </w:r>
    </w:p>
    <w:p w14:paraId="2C8494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You _______ park here. It's prohibited.</w:t>
      </w:r>
    </w:p>
    <w:p w14:paraId="370B3A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You _______ bring your laptop. We have computers here.</w:t>
      </w:r>
    </w:p>
    <w:p w14:paraId="1B4B46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You _______ touch that machine. It's dangerous.</w:t>
      </w:r>
    </w:p>
    <w:p w14:paraId="589D18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You _______ pay today. You can pay tomorrow.</w:t>
      </w:r>
    </w:p>
    <w:p w14:paraId="55C6FB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You _______ use your phone during the examination.</w:t>
      </w:r>
    </w:p>
    <w:p w14:paraId="60799F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You _______ wear formal clothes. Casual clothes are acceptable.</w:t>
      </w:r>
    </w:p>
    <w:p w14:paraId="1EC36D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difference: mustn't = NOT allowed; don't have to = NOT necessary.</w:t>
      </w:r>
    </w:p>
    <w:p w14:paraId="794E0567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Activity 4 — Complete the Sentences</w:t>
      </w:r>
    </w:p>
    <w:p w14:paraId="322E4C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If you want to improve your English, you _______ practice every day.</w:t>
      </w:r>
    </w:p>
    <w:p w14:paraId="05186E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You _______ cheat in an examination.</w:t>
      </w:r>
    </w:p>
    <w:p w14:paraId="671776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We _______ wear uniforms at school.</w:t>
      </w:r>
    </w:p>
    <w:p w14:paraId="56DC74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You are sick. You _______ see a doctor.</w:t>
      </w:r>
    </w:p>
    <w:p w14:paraId="609549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You _______ finish everything today; tomorrow is fine.</w:t>
      </w:r>
    </w:p>
    <w:p w14:paraId="690869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Employees _______ arrive on time.</w:t>
      </w:r>
    </w:p>
    <w:p w14:paraId="38C40D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You _______ speak loudly in the library.</w:t>
      </w:r>
    </w:p>
    <w:p w14:paraId="6A0B97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We _______ respect other people's opinions.</w:t>
      </w:r>
    </w:p>
    <w:p w14:paraId="700623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You _______ bring your own towel; the hotel provides one.</w:t>
      </w:r>
    </w:p>
    <w:p w14:paraId="3BA345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I _______ call my mother tonight.</w:t>
      </w:r>
    </w:p>
    <w:p w14:paraId="3F34C9A4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p w14:paraId="2A82FA5E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Activity 5 — Rewrite the Sentences</w:t>
      </w:r>
    </w:p>
    <w:p w14:paraId="352F07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It is necessary for me to study tonight. (must) → ______________________________</w:t>
      </w:r>
    </w:p>
    <w:p w14:paraId="1EE2BF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It is a good idea for you to exercise. (should) → ______________________________</w:t>
      </w:r>
    </w:p>
    <w:p w14:paraId="39EC34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It isn't necessary for her to come early. (doesn't have to) → ______________________________</w:t>
      </w:r>
    </w:p>
    <w:p w14:paraId="096B8F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Smoking is prohibited here. (mustn't) → ______________________________</w:t>
      </w:r>
    </w:p>
    <w:p w14:paraId="43BA34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It is necessary for us to wear uniforms. (have to) → ______________________________</w:t>
      </w:r>
    </w:p>
    <w:p w14:paraId="321A37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It would be morally right for him to apologize. (ought to) → ______________________________</w:t>
      </w:r>
    </w:p>
    <w:p w14:paraId="388C6B48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Activity 6 — Find the Mistake</w:t>
      </w:r>
    </w:p>
    <w:p w14:paraId="0A4347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You must to finish your homework. → ______________________________</w:t>
      </w:r>
    </w:p>
    <w:p w14:paraId="47B7A7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She should studies harder. → ______________________________</w:t>
      </w:r>
    </w:p>
    <w:p w14:paraId="58751F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He ought respect his parents. → ______________________________</w:t>
      </w:r>
    </w:p>
    <w:p w14:paraId="149A96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We mustn't to be late. → ______________________________</w:t>
      </w:r>
    </w:p>
    <w:p w14:paraId="7A1BE2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They has to leave now. → ______________________________</w:t>
      </w:r>
    </w:p>
    <w:p w14:paraId="699E79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You don't have to brings anything. → ______________________________</w:t>
      </w:r>
    </w:p>
    <w:p w14:paraId="6415A7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He should to call his teacher. → ______________________________</w:t>
      </w:r>
    </w:p>
    <w:p w14:paraId="68E22F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She have to work tomorrow. → ______________________________</w:t>
      </w:r>
    </w:p>
    <w:p w14:paraId="0FE94646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Activity 7 — Real-Life Situations</w:t>
      </w:r>
    </w:p>
    <w:p w14:paraId="08CDBEC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Your friend is always late. Give advice.</w:t>
      </w:r>
    </w:p>
    <w:p w14:paraId="6F4F1E2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You ________________________________________________.</w:t>
      </w:r>
    </w:p>
    <w:p w14:paraId="130F201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There is a sign saying “No Parking.”</w:t>
      </w:r>
    </w:p>
    <w:p w14:paraId="085B973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Drivers ______________________________________________.</w:t>
      </w:r>
    </w:p>
    <w:p w14:paraId="371155F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Your exam is tomorrow. Express strong necessity.</w:t>
      </w:r>
    </w:p>
    <w:p w14:paraId="67104E7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 _________________________________________________ .</w:t>
      </w:r>
    </w:p>
    <w:p w14:paraId="76871E6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Your teacher says attendance is compulsory.</w:t>
      </w:r>
    </w:p>
    <w:p w14:paraId="3E1FAD6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Students ____________________________________________.</w:t>
      </w:r>
    </w:p>
    <w:p w14:paraId="3EFE569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Your friend is sick. Give advice.</w:t>
      </w:r>
    </w:p>
    <w:p w14:paraId="14E3C80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You ________________________________________________.</w:t>
      </w:r>
    </w:p>
    <w:p w14:paraId="1976950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A party is casual, so formal clothes are unnecessary.</w:t>
      </w:r>
    </w:p>
    <w:p w14:paraId="10BA3EF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You ________________________________________________.</w:t>
      </w:r>
    </w:p>
    <w:p w14:paraId="2BFB5D47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Activity 8 — Speaking Challenge</w:t>
      </w:r>
    </w:p>
    <w:p w14:paraId="6AEFAC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What must you do every morning?</w:t>
      </w:r>
    </w:p>
    <w:p w14:paraId="57D6A8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What should people do to stay healthy?</w:t>
      </w:r>
    </w:p>
    <w:p w14:paraId="72C6A5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What mustn't children do at school?</w:t>
      </w:r>
    </w:p>
    <w:p w14:paraId="047A96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What do you have to do at work?</w:t>
      </w:r>
    </w:p>
    <w:p w14:paraId="75F03F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What don't you have to do on weekends?</w:t>
      </w:r>
    </w:p>
    <w:p w14:paraId="0324AB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What should people do when they make a mistake?</w:t>
      </w:r>
    </w:p>
    <w:p w14:paraId="7F97BC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What ought to parents teach their children?</w:t>
      </w:r>
    </w:p>
    <w:p w14:paraId="53B460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What must tourists do when visiting another country?</w:t>
      </w:r>
    </w:p>
    <w:p w14:paraId="2D52CF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Challenge: Speak for 1 minute about “Rules and responsibilities in my daily life.”</w:t>
      </w:r>
    </w:p>
    <w:p w14:paraId="3317BC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Try to use: 2 × must • 2 × have to • 2 × should • 1 × ought to • 1 × mustn't • 1 × don't have to</w:t>
      </w:r>
    </w:p>
    <w:p w14:paraId="112D26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0F64705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5E2F2575">
      <w:pPr>
        <w:pStyle w:val="2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Teacher's Answer Key</w:t>
      </w:r>
    </w:p>
    <w:p w14:paraId="10E1F5B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1</w:t>
      </w:r>
    </w:p>
    <w:p w14:paraId="56B0EB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must / have to</w:t>
      </w:r>
    </w:p>
    <w:p w14:paraId="4F8480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shouldn't</w:t>
      </w:r>
    </w:p>
    <w:p w14:paraId="67CD31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have to / must</w:t>
      </w:r>
    </w:p>
    <w:p w14:paraId="32F5C2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mustn't</w:t>
      </w:r>
    </w:p>
    <w:p w14:paraId="2F4153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don't have to</w:t>
      </w:r>
    </w:p>
    <w:p w14:paraId="51D273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should / ought to</w:t>
      </w:r>
    </w:p>
    <w:p w14:paraId="5C045B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must / have to</w:t>
      </w:r>
    </w:p>
    <w:p w14:paraId="01059E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mustn't</w:t>
      </w:r>
    </w:p>
    <w:p w14:paraId="0CDBC6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should / ought to</w:t>
      </w:r>
    </w:p>
    <w:p w14:paraId="285837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don't have to</w:t>
      </w:r>
    </w:p>
    <w:p w14:paraId="0C3A5B43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2</w:t>
      </w:r>
    </w:p>
    <w:p w14:paraId="60F1A5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strong necessity</w:t>
      </w:r>
    </w:p>
    <w:p w14:paraId="39EC5E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advice</w:t>
      </w:r>
    </w:p>
    <w:p w14:paraId="333A87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strong necessity</w:t>
      </w:r>
    </w:p>
    <w:p w14:paraId="3082D8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advice</w:t>
      </w:r>
    </w:p>
    <w:p w14:paraId="316705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strong necessity</w:t>
      </w:r>
    </w:p>
    <w:p w14:paraId="751E65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advice</w:t>
      </w:r>
    </w:p>
    <w:p w14:paraId="6E34DC36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3</w:t>
      </w:r>
    </w:p>
    <w:p w14:paraId="4C0D2B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mustn't</w:t>
      </w:r>
    </w:p>
    <w:p w14:paraId="368896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don't have to</w:t>
      </w:r>
    </w:p>
    <w:p w14:paraId="02D521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mustn't</w:t>
      </w:r>
    </w:p>
    <w:p w14:paraId="13AE74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don't have to</w:t>
      </w:r>
    </w:p>
    <w:p w14:paraId="1F2847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mustn't</w:t>
      </w:r>
    </w:p>
    <w:p w14:paraId="37C645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don't have to</w:t>
      </w:r>
    </w:p>
    <w:p w14:paraId="6D48A323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p w14:paraId="26FDC14E">
      <w:pPr>
        <w:pStyle w:val="3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Activity 4</w:t>
      </w:r>
    </w:p>
    <w:p w14:paraId="067236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should / ought to</w:t>
      </w:r>
    </w:p>
    <w:p w14:paraId="2BDBA5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mustn't</w:t>
      </w:r>
    </w:p>
    <w:p w14:paraId="674C36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have to / must</w:t>
      </w:r>
    </w:p>
    <w:p w14:paraId="63AE4F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should / ought to</w:t>
      </w:r>
    </w:p>
    <w:p w14:paraId="03A7AF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don't have to</w:t>
      </w:r>
    </w:p>
    <w:p w14:paraId="23B3DC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have to / must</w:t>
      </w:r>
    </w:p>
    <w:p w14:paraId="78721F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mustn't</w:t>
      </w:r>
    </w:p>
    <w:p w14:paraId="34510A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should / ought to</w:t>
      </w:r>
    </w:p>
    <w:p w14:paraId="452A77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don't have to</w:t>
      </w:r>
    </w:p>
    <w:p w14:paraId="511D93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must / have to</w:t>
      </w:r>
    </w:p>
    <w:p w14:paraId="3F4B43EE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5</w:t>
      </w:r>
    </w:p>
    <w:p w14:paraId="1918C6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 must study tonight.</w:t>
      </w:r>
    </w:p>
    <w:p w14:paraId="583A26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You should exercise.</w:t>
      </w:r>
    </w:p>
    <w:p w14:paraId="50BE80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She doesn't have to come early.</w:t>
      </w:r>
    </w:p>
    <w:p w14:paraId="200395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You mustn't smoke here.</w:t>
      </w:r>
    </w:p>
    <w:p w14:paraId="216744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We have to wear uniforms.</w:t>
      </w:r>
    </w:p>
    <w:p w14:paraId="241AB5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He ought to apologize.</w:t>
      </w:r>
    </w:p>
    <w:p w14:paraId="0212FDAA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6</w:t>
      </w:r>
    </w:p>
    <w:p w14:paraId="3120E2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You must finish your homework.</w:t>
      </w:r>
    </w:p>
    <w:p w14:paraId="3DF06E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She should study harder.</w:t>
      </w:r>
    </w:p>
    <w:p w14:paraId="1C116D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He ought to respect his parents.</w:t>
      </w:r>
    </w:p>
    <w:p w14:paraId="68DC0E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We mustn't be late.</w:t>
      </w:r>
    </w:p>
    <w:p w14:paraId="6DA1B3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They have to leave now.</w:t>
      </w:r>
    </w:p>
    <w:p w14:paraId="42A6C5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You don't have to bring anything.</w:t>
      </w:r>
    </w:p>
    <w:p w14:paraId="11E370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He should call his teacher.</w:t>
      </w:r>
    </w:p>
    <w:p w14:paraId="3A9DF3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She has to work tomorrow.</w:t>
      </w:r>
    </w:p>
    <w:sectPr>
      <w:pgSz w:w="12240" w:h="15840"/>
      <w:pgMar w:top="3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8D7B27"/>
    <w:multiLevelType w:val="singleLevel"/>
    <w:tmpl w:val="EE8D7B2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051CF"/>
    <w:rsid w:val="2FE31AD2"/>
    <w:rsid w:val="35853BA8"/>
    <w:rsid w:val="5F0C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1078</Words>
  <Characters>5326</Characters>
  <Lines>0</Lines>
  <Paragraphs>0</Paragraphs>
  <TotalTime>85</TotalTime>
  <ScaleCrop>false</ScaleCrop>
  <LinksUpToDate>false</LinksUpToDate>
  <CharactersWithSpaces>6232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Ms. Rao</cp:lastModifiedBy>
  <dcterms:modified xsi:type="dcterms:W3CDTF">2026-09-08T23:17:34Z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eyJoZGlkIjoiODMxMzVhODk1ODIxMzU3MmUyMWI0NDUzMGI0OTdkOTQiLCJ1c2VySWQiOiIxOTQxOTA2NjUxMDA1In0=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8D3C9AA4BD5C446CA80B02D018CA8739_12</vt:lpwstr>
  </property>
</Properties>
</file>